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rPr>
          <w:rFonts w:ascii="Calibri" w:hAnsi="Calibri" w:eastAsia="Calibri" w:cs="Calibri"/>
          <w:color w:val="3F3F3F"/>
        </w:rPr>
      </w:pPr>
    </w:p>
    <w:p w14:paraId="00000002">
      <w:pPr>
        <w:spacing w:after="160" w:line="259" w:lineRule="auto"/>
        <w:jc w:val="center"/>
        <w:rPr>
          <w:rFonts w:ascii="Calibri" w:hAnsi="Calibri" w:eastAsia="Calibri" w:cs="Calibri"/>
          <w:b/>
          <w:color w:val="3F3F3F"/>
          <w:sz w:val="36"/>
          <w:szCs w:val="36"/>
        </w:rPr>
      </w:pPr>
      <w:r>
        <w:rPr>
          <w:rFonts w:ascii="Calibri" w:hAnsi="Calibri" w:eastAsia="Calibri" w:cs="Calibri"/>
          <w:b/>
          <w:color w:val="3F3F3F"/>
          <w:sz w:val="36"/>
          <w:szCs w:val="36"/>
          <w:rtl w:val="0"/>
        </w:rPr>
        <w:t>Lesson 03 Demo 01</w:t>
      </w:r>
    </w:p>
    <w:p w14:paraId="00000003">
      <w:pPr>
        <w:spacing w:after="160" w:line="259" w:lineRule="auto"/>
        <w:jc w:val="center"/>
        <w:rPr>
          <w:rFonts w:ascii="Calibri" w:hAnsi="Calibri" w:eastAsia="Calibri" w:cs="Calibri"/>
          <w:b/>
          <w:color w:val="3F3F3F"/>
          <w:sz w:val="36"/>
          <w:szCs w:val="36"/>
        </w:rPr>
      </w:pPr>
      <w:r>
        <w:rPr>
          <w:rFonts w:ascii="Calibri" w:hAnsi="Calibri" w:eastAsia="Calibri" w:cs="Calibri"/>
          <w:b/>
          <w:color w:val="3F3F3F"/>
          <w:sz w:val="36"/>
          <w:szCs w:val="36"/>
          <w:rtl w:val="0"/>
        </w:rPr>
        <w:t>Joins and Data Extract</w:t>
      </w:r>
    </w:p>
    <w:p w14:paraId="00000004">
      <w:pPr>
        <w:spacing w:line="285" w:lineRule="auto"/>
        <w:rPr>
          <w:rFonts w:ascii="Calibri" w:hAnsi="Calibri" w:eastAsia="Calibri" w:cs="Calibri"/>
          <w:color w:val="3F3F3F"/>
          <w:sz w:val="24"/>
          <w:szCs w:val="24"/>
        </w:rPr>
      </w:pPr>
    </w:p>
    <w:p w14:paraId="00000008">
      <w:pPr>
        <w:jc w:val="both"/>
        <w:rPr>
          <w:rFonts w:ascii="Calibri" w:hAnsi="Calibri" w:eastAsia="Calibri" w:cs="Calibri"/>
          <w:color w:val="3F3F3F"/>
          <w:sz w:val="24"/>
          <w:szCs w:val="24"/>
        </w:rPr>
      </w:pPr>
      <w:bookmarkStart w:id="1" w:name="_GoBack"/>
      <w:bookmarkEnd w:id="1"/>
    </w:p>
    <w:p w14:paraId="00000009"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740" w:hanging="360"/>
        <w:jc w:val="both"/>
        <w:rPr>
          <w:rFonts w:ascii="Calibri" w:hAnsi="Calibri" w:eastAsia="Calibri" w:cs="Calibri"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Which is the least profitable state?</w:t>
      </w:r>
    </w:p>
    <w:p w14:paraId="0000000A"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740" w:hanging="360"/>
        <w:jc w:val="both"/>
        <w:rPr>
          <w:rFonts w:ascii="Calibri" w:hAnsi="Calibri" w:eastAsia="Calibri" w:cs="Calibri"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Customers from which state have returned the highest number of products?</w:t>
      </w:r>
    </w:p>
    <w:p w14:paraId="0000000B">
      <w:pPr>
        <w:spacing w:line="360" w:lineRule="auto"/>
        <w:rPr>
          <w:rFonts w:ascii="Calibri" w:hAnsi="Calibri" w:eastAsia="Calibri" w:cs="Calibri"/>
          <w:color w:val="3F3F3F"/>
          <w:sz w:val="24"/>
          <w:szCs w:val="24"/>
        </w:rPr>
      </w:pPr>
    </w:p>
    <w:p w14:paraId="0000000C">
      <w:pPr>
        <w:rPr>
          <w:rFonts w:ascii="Calibri" w:hAnsi="Calibri" w:eastAsia="Calibri" w:cs="Calibri"/>
          <w:b/>
          <w:color w:val="3F3F3F"/>
          <w:sz w:val="28"/>
          <w:szCs w:val="28"/>
        </w:rPr>
      </w:pPr>
      <w:r>
        <w:rPr>
          <w:rFonts w:ascii="Calibri" w:hAnsi="Calibri" w:eastAsia="Calibri" w:cs="Calibri"/>
          <w:b/>
          <w:color w:val="3F3F3F"/>
          <w:sz w:val="28"/>
          <w:szCs w:val="28"/>
          <w:rtl w:val="0"/>
        </w:rPr>
        <w:t>Overview:</w:t>
      </w:r>
    </w:p>
    <w:p w14:paraId="0000000D">
      <w:pPr>
        <w:rPr>
          <w:rFonts w:ascii="Calibri" w:hAnsi="Calibri" w:eastAsia="Calibri" w:cs="Calibri"/>
          <w:color w:val="3F3F3F"/>
          <w:sz w:val="24"/>
          <w:szCs w:val="24"/>
        </w:rPr>
      </w:pPr>
    </w:p>
    <w:p w14:paraId="0000000E">
      <w:pPr>
        <w:numPr>
          <w:ilvl w:val="0"/>
          <w:numId w:val="2"/>
        </w:numPr>
        <w:tabs>
          <w:tab w:val="left" w:pos="740"/>
        </w:tabs>
        <w:ind w:left="740" w:hanging="360"/>
        <w:rPr>
          <w:rFonts w:ascii="Calibri" w:hAnsi="Calibri" w:eastAsia="Calibri" w:cs="Calibri"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Combine the Orders, Returns, and People tables</w:t>
      </w:r>
    </w:p>
    <w:p w14:paraId="0000000F">
      <w:pPr>
        <w:numPr>
          <w:ilvl w:val="0"/>
          <w:numId w:val="2"/>
        </w:numPr>
        <w:tabs>
          <w:tab w:val="left" w:pos="740"/>
        </w:tabs>
        <w:ind w:left="740" w:hanging="360"/>
        <w:rPr>
          <w:rFonts w:ascii="Calibri" w:hAnsi="Calibri" w:eastAsia="Calibri" w:cs="Calibri"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Use inner join to combine Orders and People tables</w:t>
      </w:r>
    </w:p>
    <w:p w14:paraId="00000010">
      <w:pPr>
        <w:numPr>
          <w:ilvl w:val="0"/>
          <w:numId w:val="2"/>
        </w:numPr>
        <w:tabs>
          <w:tab w:val="left" w:pos="740"/>
        </w:tabs>
        <w:ind w:left="740" w:hanging="360"/>
        <w:rPr>
          <w:rFonts w:ascii="Calibri" w:hAnsi="Calibri" w:eastAsia="Calibri" w:cs="Calibri"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Use the left join between Orders and Returns table</w:t>
      </w:r>
    </w:p>
    <w:p w14:paraId="00000011">
      <w:pPr>
        <w:numPr>
          <w:ilvl w:val="0"/>
          <w:numId w:val="2"/>
        </w:numPr>
        <w:tabs>
          <w:tab w:val="left" w:pos="740"/>
        </w:tabs>
        <w:ind w:left="740" w:hanging="360"/>
        <w:rPr>
          <w:rFonts w:ascii="Calibri" w:hAnsi="Calibri" w:eastAsia="Calibri" w:cs="Calibri"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Create the required view</w:t>
      </w:r>
    </w:p>
    <w:p w14:paraId="00000012">
      <w:pPr>
        <w:numPr>
          <w:ilvl w:val="0"/>
          <w:numId w:val="2"/>
        </w:numPr>
        <w:tabs>
          <w:tab w:val="left" w:pos="740"/>
        </w:tabs>
        <w:ind w:left="740" w:hanging="360"/>
        <w:rPr>
          <w:rFonts w:ascii="Calibri" w:hAnsi="Calibri" w:eastAsia="Calibri" w:cs="Calibri"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Enable mark labels</w:t>
      </w:r>
    </w:p>
    <w:p w14:paraId="00000013">
      <w:pPr>
        <w:numPr>
          <w:ilvl w:val="0"/>
          <w:numId w:val="2"/>
        </w:numPr>
        <w:tabs>
          <w:tab w:val="left" w:pos="740"/>
        </w:tabs>
        <w:ind w:left="740" w:hanging="360"/>
        <w:rPr>
          <w:rFonts w:ascii="Calibri" w:hAnsi="Calibri" w:eastAsia="Calibri" w:cs="Calibri"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Create an incremental refresh extract using the order date field</w:t>
      </w:r>
    </w:p>
    <w:p w14:paraId="00000014">
      <w:pPr>
        <w:ind w:left="-540" w:firstLine="0"/>
        <w:rPr>
          <w:rFonts w:ascii="Calibri" w:hAnsi="Calibri" w:eastAsia="Calibri" w:cs="Calibri"/>
          <w:color w:val="3F3F3F"/>
        </w:rPr>
      </w:pPr>
    </w:p>
    <w:p w14:paraId="00000015">
      <w:pPr>
        <w:rPr>
          <w:rFonts w:ascii="Calibri" w:hAnsi="Calibri" w:eastAsia="Calibri" w:cs="Calibri"/>
          <w:color w:val="3F3F3F"/>
          <w:sz w:val="24"/>
          <w:szCs w:val="24"/>
        </w:rPr>
      </w:pPr>
    </w:p>
    <w:p w14:paraId="00000016">
      <w:pPr>
        <w:rPr>
          <w:rFonts w:ascii="Calibri" w:hAnsi="Calibri" w:eastAsia="Calibri" w:cs="Calibri"/>
          <w:color w:val="3F3F3F"/>
          <w:sz w:val="24"/>
          <w:szCs w:val="24"/>
        </w:rPr>
      </w:pPr>
    </w:p>
    <w:p w14:paraId="00000017">
      <w:pPr>
        <w:rPr>
          <w:rFonts w:ascii="Calibri" w:hAnsi="Calibri" w:eastAsia="Calibri" w:cs="Calibri"/>
          <w:color w:val="3F3F3F"/>
          <w:sz w:val="24"/>
          <w:szCs w:val="24"/>
        </w:rPr>
      </w:pPr>
    </w:p>
    <w:p w14:paraId="00000018">
      <w:pPr>
        <w:rPr>
          <w:rFonts w:ascii="Calibri" w:hAnsi="Calibri" w:eastAsia="Calibri" w:cs="Calibri"/>
          <w:color w:val="3F3F3F"/>
          <w:sz w:val="24"/>
          <w:szCs w:val="24"/>
        </w:rPr>
      </w:pPr>
    </w:p>
    <w:p w14:paraId="00000019">
      <w:pPr>
        <w:rPr>
          <w:rFonts w:ascii="Calibri" w:hAnsi="Calibri" w:eastAsia="Calibri" w:cs="Calibri"/>
          <w:color w:val="3F3F3F"/>
          <w:sz w:val="24"/>
          <w:szCs w:val="24"/>
        </w:rPr>
      </w:pPr>
    </w:p>
    <w:p w14:paraId="0000001A">
      <w:pPr>
        <w:rPr>
          <w:rFonts w:ascii="Calibri" w:hAnsi="Calibri" w:eastAsia="Calibri" w:cs="Calibri"/>
          <w:color w:val="3F3F3F"/>
          <w:sz w:val="24"/>
          <w:szCs w:val="24"/>
        </w:rPr>
      </w:pPr>
    </w:p>
    <w:p w14:paraId="0000001B">
      <w:pPr>
        <w:rPr>
          <w:rFonts w:ascii="Calibri" w:hAnsi="Calibri" w:eastAsia="Calibri" w:cs="Calibri"/>
          <w:color w:val="3F3F3F"/>
          <w:sz w:val="24"/>
          <w:szCs w:val="24"/>
        </w:rPr>
      </w:pPr>
    </w:p>
    <w:p w14:paraId="0000001C">
      <w:pPr>
        <w:rPr>
          <w:rFonts w:ascii="Calibri" w:hAnsi="Calibri" w:eastAsia="Calibri" w:cs="Calibri"/>
          <w:color w:val="3F3F3F"/>
          <w:sz w:val="24"/>
          <w:szCs w:val="24"/>
        </w:rPr>
      </w:pPr>
    </w:p>
    <w:p w14:paraId="0000001D">
      <w:pPr>
        <w:rPr>
          <w:rFonts w:ascii="Calibri" w:hAnsi="Calibri" w:eastAsia="Calibri" w:cs="Calibri"/>
          <w:color w:val="3F3F3F"/>
          <w:sz w:val="24"/>
          <w:szCs w:val="24"/>
        </w:rPr>
      </w:pPr>
    </w:p>
    <w:p w14:paraId="0000001E">
      <w:pPr>
        <w:rPr>
          <w:rFonts w:ascii="Calibri" w:hAnsi="Calibri" w:eastAsia="Calibri" w:cs="Calibri"/>
          <w:color w:val="3F3F3F"/>
          <w:sz w:val="24"/>
          <w:szCs w:val="24"/>
        </w:rPr>
      </w:pPr>
    </w:p>
    <w:p w14:paraId="0000001F">
      <w:pPr>
        <w:rPr>
          <w:rFonts w:ascii="Calibri" w:hAnsi="Calibri" w:eastAsia="Calibri" w:cs="Calibri"/>
          <w:color w:val="3F3F3F"/>
          <w:sz w:val="24"/>
          <w:szCs w:val="24"/>
        </w:rPr>
      </w:pPr>
    </w:p>
    <w:p w14:paraId="00000020">
      <w:pPr>
        <w:rPr>
          <w:rFonts w:ascii="Calibri" w:hAnsi="Calibri" w:eastAsia="Calibri" w:cs="Calibri"/>
          <w:color w:val="3F3F3F"/>
          <w:sz w:val="24"/>
          <w:szCs w:val="24"/>
        </w:rPr>
      </w:pPr>
    </w:p>
    <w:p w14:paraId="00000021">
      <w:pPr>
        <w:rPr>
          <w:rFonts w:ascii="Calibri" w:hAnsi="Calibri" w:eastAsia="Calibri" w:cs="Calibri"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The result should resemble the following image:</w:t>
      </w:r>
    </w:p>
    <w:p w14:paraId="00000022">
      <w:pPr>
        <w:rPr>
          <w:rFonts w:ascii="Calibri" w:hAnsi="Calibri" w:eastAsia="Calibri" w:cs="Calibri"/>
          <w:color w:val="3F3F3F"/>
          <w:sz w:val="24"/>
          <w:szCs w:val="24"/>
        </w:rPr>
      </w:pPr>
    </w:p>
    <w:p w14:paraId="00000023">
      <w:pPr>
        <w:rPr>
          <w:rFonts w:ascii="Calibri" w:hAnsi="Calibri" w:eastAsia="Calibri" w:cs="Calibri"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</w:rPr>
        <w:drawing>
          <wp:inline distT="0" distB="0" distL="0" distR="0">
            <wp:extent cx="5934075" cy="3067050"/>
            <wp:effectExtent l="6350" t="6350" r="6350" b="6350"/>
            <wp:docPr id="207" name="image6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6.png" descr="Graphical user interface&#10;&#10;Description automatically generated"/>
                    <pic:cNvPicPr preferRelativeResize="0"/>
                  </pic:nvPicPr>
                  <pic:blipFill>
                    <a:blip r:embed="rId9"/>
                    <a:srcRect b="799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24">
      <w:pPr>
        <w:rPr>
          <w:rFonts w:ascii="Calibri" w:hAnsi="Calibri" w:eastAsia="Calibri" w:cs="Calibri"/>
          <w:b/>
          <w:color w:val="3F3F3F"/>
          <w:sz w:val="28"/>
          <w:szCs w:val="28"/>
        </w:rPr>
      </w:pPr>
    </w:p>
    <w:p w14:paraId="00000025">
      <w:pPr>
        <w:rPr>
          <w:rFonts w:ascii="Calibri" w:hAnsi="Calibri" w:eastAsia="Calibri" w:cs="Calibri"/>
          <w:color w:val="3F3F3F"/>
          <w:sz w:val="20"/>
          <w:szCs w:val="20"/>
        </w:rPr>
      </w:pPr>
      <w:r>
        <w:rPr>
          <w:rFonts w:ascii="Calibri" w:hAnsi="Calibri" w:eastAsia="Calibri" w:cs="Calibri"/>
          <w:b/>
          <w:color w:val="3F3F3F"/>
          <w:sz w:val="28"/>
          <w:szCs w:val="28"/>
          <w:rtl w:val="0"/>
        </w:rPr>
        <w:t>Detailed Instructions</w:t>
      </w:r>
      <w:r>
        <w:rPr>
          <w:rFonts w:ascii="Calibri" w:hAnsi="Calibri" w:eastAsia="Calibri" w:cs="Calibri"/>
          <w:color w:val="3F3F3F"/>
          <w:sz w:val="2"/>
          <w:szCs w:val="2"/>
        </w:rPr>
        <w:drawing>
          <wp:inline distT="0" distB="0" distL="0" distR="0">
            <wp:extent cx="62230" cy="250190"/>
            <wp:effectExtent l="0" t="0" r="0" b="0"/>
            <wp:docPr id="209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24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3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>
      <w:pPr>
        <w:spacing w:line="20" w:lineRule="auto"/>
        <w:rPr>
          <w:rFonts w:ascii="Calibri" w:hAnsi="Calibri" w:eastAsia="Calibri" w:cs="Calibri"/>
          <w:color w:val="3F3F3F"/>
          <w:sz w:val="20"/>
          <w:szCs w:val="20"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-248920</wp:posOffset>
            </wp:positionV>
            <wp:extent cx="2488565" cy="250190"/>
            <wp:effectExtent l="0" t="0" r="0" b="0"/>
            <wp:wrapNone/>
            <wp:docPr id="20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1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27">
      <w:pPr>
        <w:spacing w:line="223" w:lineRule="auto"/>
        <w:rPr>
          <w:rFonts w:ascii="Calibri" w:hAnsi="Calibri" w:eastAsia="Calibri" w:cs="Calibri"/>
          <w:color w:val="3F3F3F"/>
          <w:sz w:val="20"/>
          <w:szCs w:val="20"/>
        </w:rPr>
      </w:pPr>
    </w:p>
    <w:p w14:paraId="66BF3E77">
      <w:pPr>
        <w:spacing w:after="200"/>
        <w:rPr>
          <w:rFonts w:ascii="Calibri" w:hAnsi="Calibri" w:eastAsia="Calibri" w:cs="Calibri"/>
          <w:color w:val="3F3F3F"/>
          <w:sz w:val="24"/>
          <w:szCs w:val="24"/>
        </w:rPr>
        <w:sectPr>
          <w:headerReference r:id="rId5" w:type="default"/>
          <w:footerReference r:id="rId6" w:type="default"/>
          <w:pgSz w:w="12240" w:h="15840"/>
          <w:pgMar w:top="1440" w:right="1420" w:bottom="1440" w:left="1420" w:header="0" w:footer="0" w:gutter="0"/>
          <w:pgNumType w:start="1"/>
          <w:cols w:space="720" w:num="1"/>
        </w:sect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1.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Open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Tableau 2021.4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(You can go to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Start Menu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-&gt;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Tableau 2021.4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)</w:t>
      </w:r>
      <w:r>
        <w:rPr>
          <w:rFonts w:ascii="Calibri" w:hAnsi="Calibri" w:eastAsia="Calibri" w:cs="Calibri"/>
          <w:b/>
          <w:color w:val="3F3F3F"/>
          <w:sz w:val="28"/>
          <w:szCs w:val="28"/>
        </w:rPr>
        <w:drawing>
          <wp:inline distT="0" distB="0" distL="0" distR="0">
            <wp:extent cx="4126865" cy="2901950"/>
            <wp:effectExtent l="0" t="0" r="0" b="0"/>
            <wp:docPr id="211" name="image33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33.png" descr="A screenshot of a computer&#10;&#10;Description automatically generated with medium confidence"/>
                    <pic:cNvPicPr preferRelativeResize="0"/>
                  </pic:nvPicPr>
                  <pic:blipFill>
                    <a:blip r:embed="rId12"/>
                    <a:srcRect t="13096" r="30422"/>
                    <a:stretch>
                      <a:fillRect/>
                    </a:stretch>
                  </pic:blipFill>
                  <pic:spPr>
                    <a:xfrm>
                      <a:off x="0" y="0"/>
                      <a:ext cx="4127001" cy="290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825500</wp:posOffset>
                </wp:positionV>
                <wp:extent cx="1151255" cy="252730"/>
                <wp:effectExtent l="0" t="0" r="0" b="0"/>
                <wp:wrapNone/>
                <wp:docPr id="181" name="Rounded 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89409" y="3672657"/>
                          <a:ext cx="1113182" cy="21468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91C3654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5pt;margin-top:65pt;height:19.9pt;width:90.65pt;z-index:251659264;v-text-anchor:middle;mso-width-relative:page;mso-height-relative:page;" filled="f" stroked="t" coordsize="21600,21600" arcsize="0.166666666666667" o:gfxdata="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LQ7&#10;S/jUAAAACgEAAA8AAAAAAAAAAQAgAAAAIgAAAGRycy9kb3ducmV2LnhtbFBLAQIUABQAAAAIAIdO&#10;4kD2hTlHYAIAAMkEAAAOAAAAAAAAAAEAIAAAACMBAABkcnMvZTJvRG9jLnhtbFBLBQYAAAAABgAG&#10;AFkBAAD1BQAAAAA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591C3654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2933700</wp:posOffset>
                </wp:positionV>
                <wp:extent cx="215900" cy="165100"/>
                <wp:effectExtent l="0" t="0" r="0" b="0"/>
                <wp:wrapNone/>
                <wp:docPr id="191" name="Rounded Rectangl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50750" y="3710150"/>
                          <a:ext cx="190500" cy="1397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1985E12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pt;margin-top:231pt;height:13pt;width:17pt;z-index:251659264;v-text-anchor:middle;mso-width-relative:page;mso-height-relative:page;" filled="f" stroked="t" coordsize="21600,21600" arcsize="0.166666666666667" o:gfxdata="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A9agUe0gAAAAgB&#10;AAAPAAAAAAAAAAEAIAAAACIAAABkcnMvZG93bnJldi54bWxQSwECFAAUAAAACACHTuJAHtHKXFoC&#10;AADIBAAADgAAAAAAAAABACAAAAAhAQAAZHJzL2Uyb0RvYy54bWxQSwUGAAAAAAYABgBZAQAA7QUA&#10;AAAA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51985E12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29">
      <w:pPr>
        <w:tabs>
          <w:tab w:val="left" w:pos="360"/>
        </w:tabs>
        <w:ind w:left="360" w:firstLine="0"/>
        <w:rPr>
          <w:rFonts w:ascii="Calibri" w:hAnsi="Calibri" w:eastAsia="Calibri" w:cs="Calibri"/>
          <w:color w:val="3F3F3F"/>
        </w:rPr>
      </w:pPr>
      <w:bookmarkStart w:id="0" w:name="bookmark=id.gjdgxs" w:colFirst="0" w:colLast="0"/>
      <w:bookmarkEnd w:id="0"/>
    </w:p>
    <w:p w14:paraId="0000002A">
      <w:pPr>
        <w:tabs>
          <w:tab w:val="left" w:pos="360"/>
        </w:tabs>
        <w:jc w:val="center"/>
        <w:rPr>
          <w:rFonts w:ascii="Calibri" w:hAnsi="Calibri" w:eastAsia="Calibri" w:cs="Calibri"/>
          <w:color w:val="3F3F3F"/>
        </w:rPr>
      </w:pPr>
    </w:p>
    <w:p w14:paraId="0000002B">
      <w:pPr>
        <w:spacing w:after="200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2.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On the home page, under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Connect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, under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To a File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, click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Excel</w:t>
      </w:r>
    </w:p>
    <w:p w14:paraId="0000002C">
      <w:pPr>
        <w:spacing w:after="200"/>
        <w:rPr>
          <w:rFonts w:ascii="Calibri" w:hAnsi="Calibri" w:eastAsia="Calibri" w:cs="Calibri"/>
          <w:b/>
          <w:color w:val="3F3F3F"/>
          <w:sz w:val="28"/>
          <w:szCs w:val="28"/>
        </w:rPr>
      </w:pPr>
      <w:r>
        <w:rPr>
          <w:rFonts w:ascii="Calibri" w:hAnsi="Calibri" w:eastAsia="Calibri" w:cs="Calibri"/>
          <w:color w:val="3F3F3F"/>
        </w:rPr>
        <w:drawing>
          <wp:inline distT="0" distB="0" distL="0" distR="0">
            <wp:extent cx="1257300" cy="2581275"/>
            <wp:effectExtent l="6350" t="6350" r="6350" b="6350"/>
            <wp:docPr id="210" name="image23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23.png" descr="Graphical user interface, text, application&#10;&#10;Description automatically generated"/>
                    <pic:cNvPicPr preferRelativeResize="0"/>
                  </pic:nvPicPr>
                  <pic:blipFill>
                    <a:blip r:embed="rId13"/>
                    <a:srcRect r="78812" b="2257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58127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50800</wp:posOffset>
                </wp:positionH>
                <wp:positionV relativeFrom="paragraph">
                  <wp:posOffset>381000</wp:posOffset>
                </wp:positionV>
                <wp:extent cx="1103630" cy="250825"/>
                <wp:effectExtent l="0" t="0" r="0" b="0"/>
                <wp:wrapNone/>
                <wp:docPr id="201" name="Rounded 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89409" y="3672657"/>
                          <a:ext cx="1113182" cy="21468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D561827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pt;margin-top:30pt;height:19.75pt;width:86.9pt;z-index:251659264;v-text-anchor:middle;mso-width-relative:page;mso-height-relative:page;" filled="f" stroked="t" coordsize="21600,21600" arcsize="0.166666666666667" o:gfxdata="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EB9q&#10;UtQAAAAHAQAADwAAAAAAAAABACAAAAAiAAAAZHJzL2Rvd25yZXYueG1sUEsBAhQAFAAAAAgAh07i&#10;QOoSPRlfAgAAyQQAAA4AAAAAAAAAAQAgAAAAIwEAAGRycy9lMm9Eb2MueG1sUEsFBgAAAAAGAAYA&#10;WQEAAPQFAAAAAA=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0D561827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50800</wp:posOffset>
                </wp:positionH>
                <wp:positionV relativeFrom="paragraph">
                  <wp:posOffset>850900</wp:posOffset>
                </wp:positionV>
                <wp:extent cx="1108075" cy="203200"/>
                <wp:effectExtent l="0" t="0" r="0" b="0"/>
                <wp:wrapNone/>
                <wp:docPr id="195" name="Rounded 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89409" y="3699038"/>
                          <a:ext cx="1113182" cy="1619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85352BD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pt;margin-top:67pt;height:16pt;width:87.25pt;z-index:251659264;v-text-anchor:middle;mso-width-relative:page;mso-height-relative:page;" filled="f" stroked="t" coordsize="21600,21600" arcsize="0.166666666666667" o:gfxdata="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PqHMtXT&#10;AAAACQEAAA8AAAAAAAAAAQAgAAAAIgAAAGRycy9kb3ducmV2LnhtbFBLAQIUABQAAAAIAIdO4kAx&#10;CmzAXgIAAMkEAAAOAAAAAAAAAAEAIAAAACIBAABkcnMvZTJvRG9jLnhtbFBLBQYAAAAABgAGAFkB&#10;AADyBQAAAAA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185352BD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2D">
      <w:pP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</w:p>
    <w:p w14:paraId="0000002E">
      <w:pPr>
        <w:spacing w:after="200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3.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Browse and connect to the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Sample - Superstore Excel file</w:t>
      </w:r>
    </w:p>
    <w:p w14:paraId="0000002F">
      <w:pPr>
        <w:spacing w:after="200"/>
        <w:rPr>
          <w:rFonts w:ascii="Calibri" w:hAnsi="Calibri" w:eastAsia="Calibri" w:cs="Calibri"/>
          <w:b/>
          <w:color w:val="3F3F3F"/>
          <w:sz w:val="24"/>
          <w:szCs w:val="24"/>
        </w:rPr>
      </w:pPr>
    </w:p>
    <w:p w14:paraId="00000030">
      <w:pPr>
        <w:spacing w:after="200"/>
        <w:rPr>
          <w:rFonts w:ascii="Calibri" w:hAnsi="Calibri" w:eastAsia="Calibri" w:cs="Calibri"/>
          <w:b/>
          <w:color w:val="3F3F3F"/>
          <w:sz w:val="28"/>
          <w:szCs w:val="28"/>
        </w:rPr>
      </w:pPr>
      <w:r>
        <w:rPr>
          <w:color w:val="3F3F3F"/>
        </w:rPr>
        <w:drawing>
          <wp:inline distT="0" distB="0" distL="0" distR="0">
            <wp:extent cx="5943600" cy="3048000"/>
            <wp:effectExtent l="6350" t="6350" r="6350" b="6350"/>
            <wp:docPr id="213" name="image30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30.png" descr="Graphical user interface, application&#10;&#10;Description automatically generated"/>
                    <pic:cNvPicPr preferRelativeResize="0"/>
                  </pic:nvPicPr>
                  <pic:blipFill>
                    <a:blip r:embed="rId14"/>
                    <a:srcRect b="87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1168400</wp:posOffset>
                </wp:positionH>
                <wp:positionV relativeFrom="paragraph">
                  <wp:posOffset>203200</wp:posOffset>
                </wp:positionV>
                <wp:extent cx="1417955" cy="238125"/>
                <wp:effectExtent l="0" t="0" r="0" b="0"/>
                <wp:wrapNone/>
                <wp:docPr id="197" name="Rounded 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56073" y="3679988"/>
                          <a:ext cx="1379855" cy="2000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7D144CC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92pt;margin-top:16pt;height:18.75pt;width:111.65pt;z-index:251659264;v-text-anchor:middle;mso-width-relative:page;mso-height-relative:page;" filled="f" stroked="t" coordsize="21600,21600" arcsize="0.166666666666667" o:gfxdata="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VVSc&#10;LdYAAAAJAQAADwAAAAAAAAABACAAAAAiAAAAZHJzL2Rvd25yZXYueG1sUEsBAhQAFAAAAAgAh07i&#10;QIaP/lJdAgAAyQQAAA4AAAAAAAAAAQAgAAAAJQEAAGRycy9lMm9Eb2MueG1sUEsFBgAAAAAGAAYA&#10;WQEAAPQFAAAAAA=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17D144CC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31">
      <w:pPr>
        <w:ind w:left="-540" w:firstLine="0"/>
        <w:rPr>
          <w:rFonts w:ascii="Calibri" w:hAnsi="Calibri" w:eastAsia="Calibri" w:cs="Calibri"/>
          <w:color w:val="3F3F3F"/>
          <w:vertAlign w:val="superscript"/>
        </w:rPr>
      </w:pPr>
    </w:p>
    <w:p w14:paraId="00000032">
      <w:pPr>
        <w:spacing w:after="200"/>
        <w:rPr>
          <w:rFonts w:ascii="Calibri" w:hAnsi="Calibri" w:eastAsia="Calibri" w:cs="Calibri"/>
          <w:b/>
          <w:color w:val="3F3F3F"/>
          <w:sz w:val="28"/>
          <w:szCs w:val="28"/>
        </w:rPr>
      </w:pPr>
    </w:p>
    <w:p w14:paraId="00000033">
      <w:pPr>
        <w:spacing w:after="200"/>
        <w:rPr>
          <w:rFonts w:ascii="Calibri" w:hAnsi="Calibri" w:eastAsia="Calibri" w:cs="Calibri"/>
          <w:b/>
          <w:color w:val="3F3F3F"/>
          <w:sz w:val="28"/>
          <w:szCs w:val="28"/>
        </w:rPr>
      </w:pPr>
    </w:p>
    <w:p w14:paraId="00000034">
      <w:pP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</w:p>
    <w:p w14:paraId="00000035">
      <w:pP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4. Drag and drop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Orders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and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People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tables to the canvas area</w:t>
      </w:r>
    </w:p>
    <w:p w14:paraId="00000036">
      <w:pPr>
        <w:spacing w:after="200"/>
        <w:rPr>
          <w:rFonts w:ascii="Calibri" w:hAnsi="Calibri" w:eastAsia="Calibri" w:cs="Calibri"/>
          <w:b/>
          <w:color w:val="3F3F3F"/>
          <w:sz w:val="24"/>
          <w:szCs w:val="24"/>
        </w:rPr>
      </w:pPr>
    </w:p>
    <w:p w14:paraId="00000037">
      <w:pPr>
        <w:spacing w:after="200"/>
        <w:rPr>
          <w:color w:val="3F3F3F"/>
        </w:rPr>
      </w:pPr>
      <w:r>
        <w:rPr>
          <w:color w:val="3F3F3F"/>
        </w:rPr>
        <w:drawing>
          <wp:inline distT="0" distB="0" distL="0" distR="0">
            <wp:extent cx="5943600" cy="3105150"/>
            <wp:effectExtent l="6350" t="6350" r="6350" b="6350"/>
            <wp:docPr id="212" name="image13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3.png" descr="Graphical user interface&#10;&#10;Description automatically generated"/>
                    <pic:cNvPicPr preferRelativeResize="0"/>
                  </pic:nvPicPr>
                  <pic:blipFill>
                    <a:blip r:embed="rId15"/>
                    <a:srcRect b="70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50800</wp:posOffset>
                </wp:positionH>
                <wp:positionV relativeFrom="paragraph">
                  <wp:posOffset>914400</wp:posOffset>
                </wp:positionV>
                <wp:extent cx="1151255" cy="257175"/>
                <wp:effectExtent l="0" t="0" r="0" b="0"/>
                <wp:wrapNone/>
                <wp:docPr id="183" name="Rounded Rectangl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89409" y="3670463"/>
                          <a:ext cx="1113182" cy="2190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30A2EA3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pt;margin-top:72pt;height:20.25pt;width:90.65pt;z-index:251659264;v-text-anchor:middle;mso-width-relative:page;mso-height-relative:page;" filled="f" stroked="t" coordsize="21600,21600" arcsize="0.166666666666667" o:gfxdata="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i5B/O&#10;0wAAAAkBAAAPAAAAAAAAAAEAIAAAACIAAABkcnMvZG93bnJldi54bWxQSwECFAAUAAAACACHTuJA&#10;YMnHJl8CAADJBAAADgAAAAAAAAABACAAAAAiAQAAZHJzL2Uyb0RvYy54bWxQSwUGAAAAAAYABgBZ&#10;AQAA8wUAAAAA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130A2EA3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38">
      <w:pPr>
        <w:spacing w:after="200"/>
        <w:rPr>
          <w:rFonts w:ascii="Calibri" w:hAnsi="Calibri" w:eastAsia="Calibri" w:cs="Calibri"/>
          <w:b/>
          <w:color w:val="3F3F3F"/>
          <w:sz w:val="28"/>
          <w:szCs w:val="28"/>
        </w:rPr>
      </w:pPr>
      <w:r>
        <w:rPr>
          <w:color w:val="3F3F3F"/>
        </w:rPr>
        <w:drawing>
          <wp:inline distT="0" distB="0" distL="0" distR="0">
            <wp:extent cx="5943600" cy="3067050"/>
            <wp:effectExtent l="6350" t="6350" r="6350" b="6350"/>
            <wp:docPr id="215" name="image14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14.png" descr="Graphical user interface, text, application&#10;&#10;Description automatically generated"/>
                    <pic:cNvPicPr preferRelativeResize="0"/>
                  </pic:nvPicPr>
                  <pic:blipFill>
                    <a:blip r:embed="rId16"/>
                    <a:srcRect b="82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39">
      <w:pPr>
        <w:tabs>
          <w:tab w:val="left" w:pos="360"/>
        </w:tabs>
        <w:ind w:left="360" w:firstLine="0"/>
        <w:jc w:val="center"/>
        <w:rPr>
          <w:rFonts w:ascii="Calibri" w:hAnsi="Calibri" w:eastAsia="Calibri" w:cs="Calibri"/>
          <w:color w:val="3F3F3F"/>
        </w:rPr>
      </w:pPr>
    </w:p>
    <w:p w14:paraId="0000003A">
      <w:pPr>
        <w:spacing w:after="200"/>
        <w:rPr>
          <w:rFonts w:ascii="Calibri" w:hAnsi="Calibri" w:eastAsia="Calibri" w:cs="Calibri"/>
          <w:b/>
          <w:color w:val="3F3F3F"/>
          <w:sz w:val="28"/>
          <w:szCs w:val="28"/>
        </w:rPr>
      </w:pPr>
    </w:p>
    <w:p w14:paraId="0000003B">
      <w:pP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5.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Make sure the 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Inner join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is selected</w:t>
      </w:r>
    </w:p>
    <w:p w14:paraId="0000003C">
      <w:pPr>
        <w:spacing w:after="200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b/>
          <w:color w:val="3F3F3F"/>
          <w:sz w:val="24"/>
          <w:szCs w:val="24"/>
        </w:rPr>
        <w:drawing>
          <wp:inline distT="0" distB="0" distL="0" distR="0">
            <wp:extent cx="5934075" cy="3057525"/>
            <wp:effectExtent l="6350" t="6350" r="6350" b="6350"/>
            <wp:docPr id="2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2.png"/>
                    <pic:cNvPicPr preferRelativeResize="0"/>
                  </pic:nvPicPr>
                  <pic:blipFill>
                    <a:blip r:embed="rId17"/>
                    <a:srcRect b="828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1803400</wp:posOffset>
                </wp:positionH>
                <wp:positionV relativeFrom="paragraph">
                  <wp:posOffset>1028700</wp:posOffset>
                </wp:positionV>
                <wp:extent cx="504825" cy="342900"/>
                <wp:effectExtent l="0" t="0" r="0" b="0"/>
                <wp:wrapNone/>
                <wp:docPr id="193" name="Rounded 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12638" y="3627600"/>
                          <a:ext cx="46672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E6D1A29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42pt;margin-top:81pt;height:27pt;width:39.75pt;z-index:251659264;v-text-anchor:middle;mso-width-relative:page;mso-height-relative:page;" filled="f" stroked="t" coordsize="21600,21600" arcsize="0.166666666666667" o:gfxdata="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C5WOq51gAA&#10;AAsBAAAPAAAAAAAAAAEAIAAAACIAAABkcnMvZG93bnJldi54bWxQSwECFAAUAAAACACHTuJAPUuy&#10;LVkCAADIBAAADgAAAAAAAAABACAAAAAlAQAAZHJzL2Uyb0RvYy54bWxQSwUGAAAAAAYABgBZAQAA&#10;8AUAAAAA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0E6D1A29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3D">
      <w:pP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</w:p>
    <w:p w14:paraId="0000003E">
      <w:pPr>
        <w:spacing w:after="200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6.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Place the 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Returns table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in the canvas area and select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Left Join</w:t>
      </w:r>
    </w:p>
    <w:p w14:paraId="0000003F">
      <w:pPr>
        <w:spacing w:after="200"/>
        <w:rPr>
          <w:rFonts w:ascii="Calibri" w:hAnsi="Calibri" w:eastAsia="Calibri" w:cs="Calibri"/>
          <w:b/>
          <w:color w:val="3F3F3F"/>
          <w:sz w:val="24"/>
          <w:szCs w:val="24"/>
        </w:rPr>
      </w:pPr>
    </w:p>
    <w:p w14:paraId="00000040">
      <w:pPr>
        <w:spacing w:after="200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</w:rPr>
        <w:drawing>
          <wp:inline distT="0" distB="0" distL="0" distR="0">
            <wp:extent cx="5934075" cy="3076575"/>
            <wp:effectExtent l="6350" t="6350" r="6350" b="6350"/>
            <wp:docPr id="218" name="image4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42.png" descr="A screenshot of a computer&#10;&#10;Description automatically generated"/>
                    <pic:cNvPicPr preferRelativeResize="0"/>
                  </pic:nvPicPr>
                  <pic:blipFill>
                    <a:blip r:embed="rId18"/>
                    <a:srcRect b="771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1295400</wp:posOffset>
                </wp:positionV>
                <wp:extent cx="504825" cy="342900"/>
                <wp:effectExtent l="0" t="0" r="0" b="0"/>
                <wp:wrapNone/>
                <wp:docPr id="198" name="Rounded 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12638" y="3627600"/>
                          <a:ext cx="46672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F6B613D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74pt;margin-top:102pt;height:27pt;width:39.75pt;z-index:251659264;v-text-anchor:middle;mso-width-relative:page;mso-height-relative:page;" filled="f" stroked="t" coordsize="21600,21600" arcsize="0.166666666666667" o:gfxdata="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72xEPdUAAAAL&#10;AQAADwAAAAAAAAABACAAAAAiAAAAZHJzL2Rvd25yZXYueG1sUEsBAhQAFAAAAAgAh07iQCr617FY&#10;AgAAyAQAAA4AAAAAAAAAAQAgAAAAJAEAAGRycy9lMm9Eb2MueG1sUEsFBgAAAAAGAAYAWQEAAO4F&#10;AAAAAA=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7F6B613D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41">
      <w:pP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</w:p>
    <w:p w14:paraId="00000042">
      <w:pPr>
        <w:spacing w:after="200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7.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To create a view, go to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Sheet 1</w:t>
      </w:r>
    </w:p>
    <w:p w14:paraId="00000043">
      <w:pPr>
        <w:spacing w:after="200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b/>
          <w:color w:val="3F3F3F"/>
          <w:sz w:val="24"/>
          <w:szCs w:val="24"/>
        </w:rPr>
        <w:drawing>
          <wp:inline distT="0" distB="0" distL="0" distR="0">
            <wp:extent cx="5934075" cy="3067050"/>
            <wp:effectExtent l="6350" t="6350" r="6350" b="6350"/>
            <wp:docPr id="216" name="image25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5.png" descr="Graphical user interface, text, application&#10;&#10;Description automatically generated"/>
                    <pic:cNvPicPr preferRelativeResize="0"/>
                  </pic:nvPicPr>
                  <pic:blipFill>
                    <a:blip r:embed="rId19"/>
                    <a:srcRect b="799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2908300</wp:posOffset>
                </wp:positionV>
                <wp:extent cx="365760" cy="165735"/>
                <wp:effectExtent l="0" t="0" r="0" b="0"/>
                <wp:wrapNone/>
                <wp:docPr id="192" name="Rounded 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75801" y="3709918"/>
                          <a:ext cx="340398" cy="14016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F6760C3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9pt;margin-top:229pt;height:13.05pt;width:28.8pt;z-index:251659264;v-text-anchor:middle;mso-width-relative:page;mso-height-relative:page;" filled="f" stroked="t" coordsize="21600,21600" arcsize="0.166666666666667" o:gfxdata="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DD/0&#10;jNYAAAAKAQAADwAAAAAAAAABACAAAAAiAAAAZHJzL2Rvd25yZXYueG1sUEsBAhQAFAAAAAgAh07i&#10;QGIFYtZdAgAAyAQAAA4AAAAAAAAAAQAgAAAAJQEAAGRycy9lMm9Eb2MueG1sUEsFBgAAAAAGAAYA&#10;WQEAAPQFAAAAAA=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5F6760C3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44">
      <w:pP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</w:p>
    <w:p w14:paraId="00000045">
      <w:pP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8.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From Dimensions, locate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State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and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Person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and place them on rows</w:t>
      </w:r>
    </w:p>
    <w:p w14:paraId="00000046">
      <w:pPr>
        <w:tabs>
          <w:tab w:val="left" w:pos="360"/>
        </w:tabs>
        <w:jc w:val="both"/>
        <w:rPr>
          <w:rFonts w:ascii="Calibri" w:hAnsi="Calibri" w:eastAsia="Calibri" w:cs="Calibri"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</w:rPr>
        <w:drawing>
          <wp:inline distT="0" distB="0" distL="0" distR="0">
            <wp:extent cx="5501005" cy="3165475"/>
            <wp:effectExtent l="6350" t="6350" r="6350" b="6350"/>
            <wp:docPr id="217" name="image32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32.png" descr="Graphical user interface, application&#10;&#10;Description automatically generated"/>
                    <pic:cNvPicPr preferRelativeResize="0"/>
                  </pic:nvPicPr>
                  <pic:blipFill>
                    <a:blip r:embed="rId20"/>
                    <a:srcRect b="7714"/>
                    <a:stretch>
                      <a:fillRect/>
                    </a:stretch>
                  </pic:blipFill>
                  <pic:spPr>
                    <a:xfrm>
                      <a:off x="0" y="0"/>
                      <a:ext cx="5501152" cy="316591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1790700</wp:posOffset>
                </wp:positionH>
                <wp:positionV relativeFrom="paragraph">
                  <wp:posOffset>444500</wp:posOffset>
                </wp:positionV>
                <wp:extent cx="2009775" cy="266700"/>
                <wp:effectExtent l="0" t="0" r="0" b="0"/>
                <wp:wrapNone/>
                <wp:docPr id="182" name="Rounded Rectangl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60163" y="3665700"/>
                          <a:ext cx="1971675" cy="228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FC084EB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41pt;margin-top:35pt;height:21pt;width:158.25pt;z-index:251659264;v-text-anchor:middle;mso-width-relative:page;mso-height-relative:page;" filled="f" stroked="t" coordsize="21600,21600" arcsize="0.166666666666667" o:gfxdata="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rjLITdUA&#10;AAAKAQAADwAAAAAAAAABACAAAAAiAAAAZHJzL2Rvd25yZXYueG1sUEsBAhQAFAAAAAgAh07iQCMh&#10;DltbAgAAyQQAAA4AAAAAAAAAAQAgAAAAJAEAAGRycy9lMm9Eb2MueG1sUEsFBgAAAAAGAAYAWQEA&#10;APEFAAAAAA=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1FC084EB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47">
      <w:pPr>
        <w:spacing w:line="121" w:lineRule="auto"/>
        <w:rPr>
          <w:rFonts w:ascii="Calibri" w:hAnsi="Calibri" w:eastAsia="Calibri" w:cs="Calibri"/>
          <w:color w:val="3F3F3F"/>
          <w:sz w:val="24"/>
          <w:szCs w:val="24"/>
        </w:rPr>
      </w:pPr>
    </w:p>
    <w:p w14:paraId="00000048">
      <w:pPr>
        <w:spacing w:line="121" w:lineRule="auto"/>
        <w:rPr>
          <w:rFonts w:ascii="Calibri" w:hAnsi="Calibri" w:eastAsia="Calibri" w:cs="Calibri"/>
          <w:color w:val="3F3F3F"/>
          <w:sz w:val="24"/>
          <w:szCs w:val="24"/>
        </w:rPr>
      </w:pPr>
    </w:p>
    <w:p w14:paraId="00000049">
      <w:pP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</w:p>
    <w:p w14:paraId="0000004A">
      <w:pP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</w:p>
    <w:p w14:paraId="0000004B">
      <w:pPr>
        <w:spacing w:after="200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9.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From Measures, locate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Profit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and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place it on columns</w:t>
      </w:r>
    </w:p>
    <w:p w14:paraId="0000004C">
      <w:pPr>
        <w:spacing w:after="200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b/>
          <w:color w:val="3F3F3F"/>
          <w:sz w:val="24"/>
          <w:szCs w:val="24"/>
        </w:rPr>
        <w:drawing>
          <wp:inline distT="0" distB="0" distL="0" distR="0">
            <wp:extent cx="5934075" cy="3067050"/>
            <wp:effectExtent l="6350" t="6350" r="6350" b="6350"/>
            <wp:docPr id="22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37.png"/>
                    <pic:cNvPicPr preferRelativeResize="0"/>
                  </pic:nvPicPr>
                  <pic:blipFill>
                    <a:blip r:embed="rId21"/>
                    <a:srcRect b="799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1612900</wp:posOffset>
                </wp:positionH>
                <wp:positionV relativeFrom="paragraph">
                  <wp:posOffset>330200</wp:posOffset>
                </wp:positionV>
                <wp:extent cx="1333500" cy="228600"/>
                <wp:effectExtent l="0" t="0" r="0" b="0"/>
                <wp:wrapNone/>
                <wp:docPr id="185" name="Rounded Rectangl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98300" y="3684750"/>
                          <a:ext cx="1295400" cy="190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C585220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27pt;margin-top:26pt;height:18pt;width:105pt;z-index:251659264;v-text-anchor:middle;mso-width-relative:page;mso-height-relative:page;" filled="f" stroked="t" coordsize="21600,21600" arcsize="0.166666666666667" o:gfxdata="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IEq/rbVAAAA&#10;CQEAAA8AAAAAAAAAAQAgAAAAIgAAAGRycy9kb3ducmV2LnhtbFBLAQIUABQAAAAIAIdO4kBRZ0Bc&#10;WQIAAMkEAAAOAAAAAAAAAAEAIAAAACQBAABkcnMvZTJvRG9jLnhtbFBLBQYAAAAABgAGAFkBAADv&#10;BQAAAAA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1C585220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4D">
      <w:pPr>
        <w:tabs>
          <w:tab w:val="left" w:pos="360"/>
        </w:tabs>
        <w:jc w:val="center"/>
        <w:rPr>
          <w:rFonts w:ascii="Calibri" w:hAnsi="Calibri" w:eastAsia="Calibri" w:cs="Calibri"/>
          <w:color w:val="3F3F3F"/>
          <w:sz w:val="24"/>
          <w:szCs w:val="24"/>
        </w:rPr>
      </w:pPr>
    </w:p>
    <w:p w14:paraId="0000004E">
      <w:pP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10.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On the toolbar, use the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Sort icon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to sort the view in descending order</w:t>
      </w:r>
    </w:p>
    <w:p w14:paraId="0000004F">
      <w:pP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</w:p>
    <w:p w14:paraId="00000050">
      <w:pPr>
        <w:spacing w:after="200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b/>
          <w:color w:val="3F3F3F"/>
          <w:sz w:val="24"/>
          <w:szCs w:val="24"/>
        </w:rPr>
        <w:drawing>
          <wp:inline distT="0" distB="0" distL="0" distR="0">
            <wp:extent cx="5934075" cy="3048000"/>
            <wp:effectExtent l="6350" t="6350" r="6350" b="6350"/>
            <wp:docPr id="22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31.png"/>
                    <pic:cNvPicPr preferRelativeResize="0"/>
                  </pic:nvPicPr>
                  <pic:blipFill>
                    <a:blip r:embed="rId22"/>
                    <a:srcRect b="857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1803400</wp:posOffset>
                </wp:positionH>
                <wp:positionV relativeFrom="paragraph">
                  <wp:posOffset>152400</wp:posOffset>
                </wp:positionV>
                <wp:extent cx="228600" cy="285750"/>
                <wp:effectExtent l="0" t="0" r="0" b="0"/>
                <wp:wrapNone/>
                <wp:docPr id="190" name="Rounded Rectangle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50750" y="3656175"/>
                          <a:ext cx="190500" cy="2476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7010725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42pt;margin-top:12pt;height:22.5pt;width:18pt;z-index:251659264;v-text-anchor:middle;mso-width-relative:page;mso-height-relative:page;" filled="f" stroked="t" coordsize="21600,21600" arcsize="0.166666666666667" o:gfxdata="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CCgmdV1AAAAAkB&#10;AAAPAAAAAAAAAAEAIAAAACIAAABkcnMvZG93bnJldi54bWxQSwECFAAUAAAACACHTuJAQMdqrFgC&#10;AADIBAAADgAAAAAAAAABACAAAAAjAQAAZHJzL2Uyb0RvYy54bWxQSwUGAAAAAAYABgBZAQAA7QUA&#10;AAAA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57010725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51">
      <w:pP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</w:p>
    <w:p w14:paraId="00000052">
      <w:pP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</w:p>
    <w:p w14:paraId="00000053">
      <w:pP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The sorted view is as follows:</w:t>
      </w:r>
    </w:p>
    <w:p w14:paraId="00000054">
      <w:pPr>
        <w:spacing w:after="200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</w:rPr>
        <w:drawing>
          <wp:inline distT="0" distB="0" distL="0" distR="0">
            <wp:extent cx="5934075" cy="3057525"/>
            <wp:effectExtent l="6350" t="6350" r="6350" b="6350"/>
            <wp:docPr id="22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43.png"/>
                    <pic:cNvPicPr preferRelativeResize="0"/>
                  </pic:nvPicPr>
                  <pic:blipFill>
                    <a:blip r:embed="rId23"/>
                    <a:srcRect b="828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55">
      <w:pP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</w:p>
    <w:p w14:paraId="00000056">
      <w:pP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11.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To count the number of orders placed, locate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Order ID (Returns)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from Dimensions and place them on columns</w:t>
      </w:r>
    </w:p>
    <w:p w14:paraId="00000057">
      <w:pPr>
        <w:spacing w:after="200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b/>
          <w:color w:val="3F3F3F"/>
          <w:sz w:val="24"/>
          <w:szCs w:val="24"/>
        </w:rPr>
        <w:drawing>
          <wp:inline distT="0" distB="0" distL="0" distR="0">
            <wp:extent cx="5934075" cy="3057525"/>
            <wp:effectExtent l="6350" t="6350" r="6350" b="6350"/>
            <wp:docPr id="223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44.png"/>
                    <pic:cNvPicPr preferRelativeResize="0"/>
                  </pic:nvPicPr>
                  <pic:blipFill>
                    <a:blip r:embed="rId24"/>
                    <a:srcRect b="828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304800</wp:posOffset>
                </wp:positionV>
                <wp:extent cx="1285875" cy="228600"/>
                <wp:effectExtent l="0" t="0" r="0" b="0"/>
                <wp:wrapNone/>
                <wp:docPr id="199" name="Rounded 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22113" y="3684750"/>
                          <a:ext cx="1247775" cy="190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12A977E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23pt;margin-top:24pt;height:18pt;width:101.25pt;z-index:251659264;v-text-anchor:middle;mso-width-relative:page;mso-height-relative:page;" filled="f" stroked="t" coordsize="21600,21600" arcsize="0.166666666666667" o:gfxdata="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ATfFnP&#10;1gAAAAkBAAAPAAAAAAAAAAEAIAAAACIAAABkcnMvZG93bnJldi54bWxQSwECFAAUAAAACACHTuJA&#10;O/n/QFwCAADJBAAADgAAAAAAAAABACAAAAAlAQAAZHJzL2Uyb0RvYy54bWxQSwUGAAAAAAYABgBZ&#10;AQAA8wUAAAAA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612A977E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58">
      <w:pPr>
        <w:tabs>
          <w:tab w:val="left" w:pos="360"/>
        </w:tabs>
        <w:spacing w:line="336" w:lineRule="auto"/>
        <w:ind w:left="360" w:firstLine="0"/>
        <w:jc w:val="center"/>
        <w:rPr>
          <w:rFonts w:ascii="Calibri" w:hAnsi="Calibri" w:eastAsia="Calibri" w:cs="Calibri"/>
          <w:color w:val="3F3F3F"/>
          <w:sz w:val="24"/>
          <w:szCs w:val="24"/>
        </w:rPr>
      </w:pPr>
    </w:p>
    <w:p w14:paraId="00000059">
      <w:pPr>
        <w:spacing w:after="200"/>
        <w:rPr>
          <w:rFonts w:ascii="Calibri" w:hAnsi="Calibri" w:eastAsia="Calibri" w:cs="Calibri"/>
          <w:b/>
          <w:color w:val="3F3F3F"/>
          <w:sz w:val="24"/>
          <w:szCs w:val="24"/>
        </w:rPr>
      </w:pPr>
    </w:p>
    <w:p w14:paraId="0000005A">
      <w:pPr>
        <w:spacing w:after="200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12.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Select aggregation as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Count Distinct</w:t>
      </w:r>
    </w:p>
    <w:p w14:paraId="0000005B">
      <w:pPr>
        <w:spacing w:after="200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          (Right click on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Order ID (Returns)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in 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>Columns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 -&gt;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Measure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-&gt;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Count Distinct)</w:t>
      </w:r>
    </w:p>
    <w:p w14:paraId="0000005C">
      <w:pPr>
        <w:tabs>
          <w:tab w:val="left" w:pos="360"/>
        </w:tabs>
        <w:spacing w:line="336" w:lineRule="auto"/>
        <w:rPr>
          <w:rFonts w:ascii="Calibri" w:hAnsi="Calibri" w:eastAsia="Calibri" w:cs="Calibri"/>
          <w:color w:val="3F3F3F"/>
          <w:sz w:val="24"/>
          <w:szCs w:val="24"/>
        </w:rPr>
      </w:pPr>
    </w:p>
    <w:p w14:paraId="0000005D">
      <w:pPr>
        <w:tabs>
          <w:tab w:val="left" w:pos="360"/>
        </w:tabs>
        <w:spacing w:line="336" w:lineRule="auto"/>
        <w:rPr>
          <w:rFonts w:ascii="Calibri" w:hAnsi="Calibri" w:eastAsia="Calibri" w:cs="Calibri"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</w:rPr>
        <w:drawing>
          <wp:inline distT="0" distB="0" distL="0" distR="0">
            <wp:extent cx="5839460" cy="2839720"/>
            <wp:effectExtent l="6350" t="6350" r="6350" b="6350"/>
            <wp:docPr id="224" name="image3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39.png" descr="A screenshot of a computer&#10;&#10;Description automatically generated"/>
                    <pic:cNvPicPr preferRelativeResize="0"/>
                  </pic:nvPicPr>
                  <pic:blipFill>
                    <a:blip r:embed="rId25"/>
                    <a:srcRect b="7714"/>
                    <a:stretch>
                      <a:fillRect/>
                    </a:stretch>
                  </pic:blipFill>
                  <pic:spPr>
                    <a:xfrm>
                      <a:off x="0" y="0"/>
                      <a:ext cx="5839997" cy="2840041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2120900</wp:posOffset>
                </wp:positionH>
                <wp:positionV relativeFrom="paragraph">
                  <wp:posOffset>342900</wp:posOffset>
                </wp:positionV>
                <wp:extent cx="752475" cy="180975"/>
                <wp:effectExtent l="0" t="0" r="0" b="0"/>
                <wp:wrapNone/>
                <wp:docPr id="184" name="Rounded 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88813" y="3708563"/>
                          <a:ext cx="714375" cy="1428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F933052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67pt;margin-top:27pt;height:14.25pt;width:59.25pt;z-index:251659264;v-text-anchor:middle;mso-width-relative:page;mso-height-relative:page;" filled="f" stroked="t" coordsize="21600,21600" arcsize="0.166666666666667" o:gfxdata="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K04Z3bV&#10;AAAACQEAAA8AAAAAAAAAAQAgAAAAIgAAAGRycy9kb3ducmV2LnhtbFBLAQIUABQAAAAIAIdO4kC3&#10;hagqXAIAAMgEAAAOAAAAAAAAAAEAIAAAACQBAABkcnMvZTJvRG9jLnhtbFBLBQYAAAAABgAGAFkB&#10;AADyBQAAAAA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1F933052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2146300</wp:posOffset>
                </wp:positionH>
                <wp:positionV relativeFrom="paragraph">
                  <wp:posOffset>1460500</wp:posOffset>
                </wp:positionV>
                <wp:extent cx="752475" cy="180975"/>
                <wp:effectExtent l="0" t="0" r="0" b="0"/>
                <wp:wrapNone/>
                <wp:docPr id="194" name="Rounded 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76113" y="3695863"/>
                          <a:ext cx="739775" cy="1682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56F487B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69pt;margin-top:115pt;height:14.25pt;width:59.25pt;z-index:251659264;v-text-anchor:middle;mso-width-relative:page;mso-height-relative:page;" filled="f" stroked="t" coordsize="21600,21600" arcsize="0.166666666666667" o:gfxdata="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7fbV&#10;7dcAAAALAQAADwAAAAAAAAABACAAAAAiAAAAZHJzL2Rvd25yZXYueG1sUEsBAhQAFAAAAAgAh07i&#10;QMT8lkdcAgAAyAQAAA4AAAAAAAAAAQAgAAAAJgEAAGRycy9lMm9Eb2MueG1sUEsFBgAAAAAGAAYA&#10;WQEAAPQFAAAAAA=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356F487B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2819400</wp:posOffset>
                </wp:positionH>
                <wp:positionV relativeFrom="paragraph">
                  <wp:posOffset>1689100</wp:posOffset>
                </wp:positionV>
                <wp:extent cx="752475" cy="180975"/>
                <wp:effectExtent l="0" t="0" r="0" b="0"/>
                <wp:wrapNone/>
                <wp:docPr id="188" name="Rounded 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76113" y="3695863"/>
                          <a:ext cx="739775" cy="1682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EB2FAEF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22pt;margin-top:133pt;height:14.25pt;width:59.25pt;z-index:251659264;v-text-anchor:middle;mso-width-relative:page;mso-height-relative:page;" filled="f" stroked="t" coordsize="21600,21600" arcsize="0.166666666666667" o:gfxdata="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wXEM&#10;CdcAAAALAQAADwAAAAAAAAABACAAAAAiAAAAZHJzL2Rvd25yZXYueG1sUEsBAhQAFAAAAAgAh07i&#10;QON5mPNcAgAAyAQAAA4AAAAAAAAAAQAgAAAAJgEAAGRycy9lMm9Eb2MueG1sUEsFBgAAAAAGAAYA&#10;WQEAAPQFAAAAAA=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3EB2FAEF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5E">
      <w:pPr>
        <w:tabs>
          <w:tab w:val="left" w:pos="360"/>
        </w:tabs>
        <w:spacing w:line="336" w:lineRule="auto"/>
        <w:ind w:left="360" w:firstLine="0"/>
        <w:rPr>
          <w:rFonts w:ascii="Calibri" w:hAnsi="Calibri" w:eastAsia="Calibri" w:cs="Calibri"/>
          <w:color w:val="3F3F3F"/>
          <w:sz w:val="24"/>
          <w:szCs w:val="24"/>
        </w:rPr>
      </w:pPr>
    </w:p>
    <w:p w14:paraId="0000005F">
      <w:pPr>
        <w:tabs>
          <w:tab w:val="left" w:pos="360"/>
        </w:tabs>
        <w:spacing w:line="336" w:lineRule="auto"/>
        <w:rPr>
          <w:rFonts w:ascii="Calibri" w:hAnsi="Calibri" w:eastAsia="Calibri" w:cs="Calibri"/>
          <w:color w:val="3F3F3F"/>
          <w:sz w:val="24"/>
          <w:szCs w:val="24"/>
        </w:rPr>
      </w:pPr>
    </w:p>
    <w:p w14:paraId="00000060">
      <w:pPr>
        <w:tabs>
          <w:tab w:val="left" w:pos="360"/>
        </w:tabs>
        <w:spacing w:line="336" w:lineRule="auto"/>
        <w:rPr>
          <w:rFonts w:ascii="Calibri" w:hAnsi="Calibri" w:eastAsia="Calibri" w:cs="Calibri"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The result will be as follows:</w:t>
      </w:r>
    </w:p>
    <w:p w14:paraId="00000061">
      <w:pPr>
        <w:ind w:left="-540" w:firstLine="0"/>
        <w:jc w:val="right"/>
        <w:rPr>
          <w:rFonts w:ascii="Calibri" w:hAnsi="Calibri" w:eastAsia="Calibri" w:cs="Calibri"/>
          <w:color w:val="3F3F3F"/>
          <w:sz w:val="24"/>
          <w:szCs w:val="24"/>
          <w:vertAlign w:val="superscript"/>
        </w:rPr>
      </w:pPr>
      <w:r>
        <w:rPr>
          <w:rFonts w:ascii="Calibri" w:hAnsi="Calibri" w:eastAsia="Calibri" w:cs="Calibri"/>
          <w:color w:val="3F3F3F"/>
          <w:sz w:val="24"/>
          <w:szCs w:val="24"/>
        </w:rPr>
        <w:drawing>
          <wp:inline distT="0" distB="0" distL="0" distR="0">
            <wp:extent cx="5934075" cy="3067050"/>
            <wp:effectExtent l="6350" t="6350" r="6350" b="6350"/>
            <wp:docPr id="22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6.png"/>
                    <pic:cNvPicPr preferRelativeResize="0"/>
                  </pic:nvPicPr>
                  <pic:blipFill>
                    <a:blip r:embed="rId9"/>
                    <a:srcRect b="799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62">
      <w:pPr>
        <w:spacing w:after="200"/>
        <w:rPr>
          <w:rFonts w:ascii="Calibri" w:hAnsi="Calibri" w:eastAsia="Calibri" w:cs="Calibri"/>
          <w:b/>
          <w:color w:val="3F3F3F"/>
          <w:sz w:val="24"/>
          <w:szCs w:val="24"/>
        </w:rPr>
      </w:pPr>
    </w:p>
    <w:p w14:paraId="00000063">
      <w:pPr>
        <w:spacing w:after="200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13.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To create an extract, under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data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-&gt;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Orders + (Sample – Superstore)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-&gt; 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>Extract Data</w:t>
      </w:r>
    </w:p>
    <w:p w14:paraId="00000064">
      <w:pPr>
        <w:spacing w:after="200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b/>
          <w:color w:val="3F3F3F"/>
          <w:sz w:val="24"/>
          <w:szCs w:val="24"/>
        </w:rPr>
        <w:drawing>
          <wp:inline distT="0" distB="0" distL="0" distR="0">
            <wp:extent cx="5932805" cy="3160395"/>
            <wp:effectExtent l="12700" t="12700" r="12700" b="12700"/>
            <wp:docPr id="22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3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16039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88900</wp:posOffset>
                </wp:positionH>
                <wp:positionV relativeFrom="paragraph">
                  <wp:posOffset>800100</wp:posOffset>
                </wp:positionV>
                <wp:extent cx="1552575" cy="169545"/>
                <wp:effectExtent l="0" t="0" r="0" b="0"/>
                <wp:wrapNone/>
                <wp:docPr id="180" name="Rounded Rectangl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76177" y="3701463"/>
                          <a:ext cx="1539646" cy="15707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4FB6797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7pt;margin-top:63pt;height:13.35pt;width:122.25pt;z-index:251659264;v-text-anchor:middle;mso-width-relative:page;mso-height-relative:page;" filled="f" stroked="t" coordsize="21600,21600" arcsize="0.166666666666667" o:gfxdata="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AD0/Mb&#10;1QAAAAoBAAAPAAAAAAAAAAEAIAAAACIAAABkcnMvZG93bnJldi54bWxQSwECFAAUAAAACACHTuJA&#10;N9T+kF0CAADJBAAADgAAAAAAAAABACAAAAAkAQAAZHJzL2Uyb0RvYy54bWxQSwUGAAAAAAYABgBZ&#10;AQAA8wUAAAAA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64FB6797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1574800</wp:posOffset>
                </wp:positionH>
                <wp:positionV relativeFrom="paragraph">
                  <wp:posOffset>1473200</wp:posOffset>
                </wp:positionV>
                <wp:extent cx="1054735" cy="169545"/>
                <wp:effectExtent l="0" t="0" r="0" b="0"/>
                <wp:wrapNone/>
                <wp:docPr id="200" name="Rounded 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24894" y="3701463"/>
                          <a:ext cx="1042213" cy="15707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E63AEC0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24pt;margin-top:116pt;height:13.35pt;width:83.05pt;z-index:251659264;v-text-anchor:middle;mso-width-relative:page;mso-height-relative:page;" filled="f" stroked="t" coordsize="21600,21600" arcsize="0.166666666666667" o:gfxdata="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CbhdX&#10;1gAAAAsBAAAPAAAAAAAAAAEAIAAAACIAAABkcnMvZG93bnJldi54bWxQSwECFAAUAAAACACHTuJA&#10;GTtHOlwCAADJBAAADgAAAAAAAAABACAAAAAlAQAAZHJzL2Uyb0RvYy54bWxQSwUGAAAAAAYABgBZ&#10;AQAA8wUAAAAA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5E63AEC0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65">
      <w:pP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</w:p>
    <w:p w14:paraId="00000066">
      <w:pP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14.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In the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Extract Data window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, select the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Incremental Refresh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check box </w:t>
      </w:r>
    </w:p>
    <w:p w14:paraId="00000067">
      <w:pPr>
        <w:spacing w:after="200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b/>
          <w:color w:val="3F3F3F"/>
          <w:sz w:val="24"/>
          <w:szCs w:val="24"/>
        </w:rPr>
        <w:drawing>
          <wp:inline distT="0" distB="0" distL="0" distR="0">
            <wp:extent cx="2112010" cy="3470275"/>
            <wp:effectExtent l="6350" t="6350" r="6350" b="6350"/>
            <wp:docPr id="22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4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2154" cy="3470532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101600</wp:posOffset>
                </wp:positionH>
                <wp:positionV relativeFrom="paragraph">
                  <wp:posOffset>2628900</wp:posOffset>
                </wp:positionV>
                <wp:extent cx="857250" cy="154940"/>
                <wp:effectExtent l="0" t="0" r="0" b="0"/>
                <wp:wrapNone/>
                <wp:docPr id="187" name="Rounded Rectangl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23649" y="3708778"/>
                          <a:ext cx="844702" cy="14244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247B3C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8pt;margin-top:207pt;height:12.2pt;width:67.5pt;z-index:251659264;v-text-anchor:middle;mso-width-relative:page;mso-height-relative:page;" filled="f" stroked="t" coordsize="21600,21600" arcsize="0.166666666666667" o:gfxdata="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CINWTXU&#10;AAAACgEAAA8AAAAAAAAAAQAgAAAAIgAAAGRycy9kb3ducmV2LnhtbFBLAQIUABQAAAAIAIdO4kDs&#10;SFxHXQIAAMgEAAAOAAAAAAAAAAEAIAAAACMBAABkcnMvZTJvRG9jLnhtbFBLBQYAAAAABgAGAFkB&#10;AADyBQAAAAA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7A247B3C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68">
      <w:pP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</w:p>
    <w:p w14:paraId="00000069">
      <w:pPr>
        <w:spacing w:after="200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15.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From the drop-down, select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Order Date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and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click 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>Extract</w:t>
      </w:r>
    </w:p>
    <w:p w14:paraId="0000006A">
      <w:pPr>
        <w:spacing w:after="200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b/>
          <w:color w:val="3F3F3F"/>
          <w:sz w:val="24"/>
          <w:szCs w:val="24"/>
        </w:rPr>
        <w:drawing>
          <wp:inline distT="0" distB="0" distL="0" distR="0">
            <wp:extent cx="2195830" cy="3362325"/>
            <wp:effectExtent l="6350" t="6350" r="6350" b="6350"/>
            <wp:docPr id="204" name="image2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2.png" descr="Graphical user interface, text, application&#10;&#10;Description automatically generated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6038" cy="3362426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876300</wp:posOffset>
                </wp:positionH>
                <wp:positionV relativeFrom="paragraph">
                  <wp:posOffset>2895600</wp:posOffset>
                </wp:positionV>
                <wp:extent cx="1273175" cy="140335"/>
                <wp:effectExtent l="0" t="0" r="0" b="0"/>
                <wp:wrapNone/>
                <wp:docPr id="196" name="Rounded 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15661" y="3716094"/>
                          <a:ext cx="1260678" cy="127813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9413D51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69pt;margin-top:228pt;height:11.05pt;width:100.25pt;z-index:251659264;v-text-anchor:middle;mso-width-relative:page;mso-height-relative:page;" filled="f" stroked="t" coordsize="21600,21600" arcsize="0.166666666666667" o:gfxdata="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AY+97&#10;1gAAAAsBAAAPAAAAAAAAAAEAIAAAACIAAABkcnMvZG93bnJldi54bWxQSwECFAAUAAAACACHTuJA&#10;Mle/1lwCAADJBAAADgAAAAAAAAABACAAAAAlAQAAZHJzL2Uyb0RvYy54bWxQSwUGAAAAAAYABgBZ&#10;AQAA8wUAAAAA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39413D51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6B">
      <w:pPr>
        <w:spacing w:line="121" w:lineRule="auto"/>
        <w:rPr>
          <w:rFonts w:ascii="Calibri" w:hAnsi="Calibri" w:eastAsia="Calibri" w:cs="Calibri"/>
          <w:color w:val="3F3F3F"/>
          <w:sz w:val="24"/>
          <w:szCs w:val="24"/>
        </w:rPr>
      </w:pPr>
    </w:p>
    <w:p w14:paraId="0000006C">
      <w:pPr>
        <w:spacing w:after="200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16.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Specify a path for the extract and rename the worksheet as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Profit by State</w:t>
      </w:r>
    </w:p>
    <w:p w14:paraId="0000006D">
      <w:pPr>
        <w:rPr>
          <w:rFonts w:ascii="Calibri" w:hAnsi="Calibri" w:eastAsia="Calibri" w:cs="Calibri"/>
          <w:color w:val="3F3F3F"/>
          <w:sz w:val="24"/>
          <w:szCs w:val="24"/>
        </w:rPr>
      </w:pPr>
    </w:p>
    <w:p w14:paraId="0000006E">
      <w:pPr>
        <w:tabs>
          <w:tab w:val="left" w:pos="380"/>
        </w:tabs>
        <w:ind w:left="20" w:firstLine="0"/>
        <w:rPr>
          <w:rFonts w:ascii="Calibri" w:hAnsi="Calibri" w:eastAsia="Calibri" w:cs="Calibri"/>
          <w:color w:val="3F3F3F"/>
          <w:sz w:val="24"/>
          <w:szCs w:val="24"/>
        </w:rPr>
      </w:pPr>
      <w:r>
        <w:rPr>
          <w:rFonts w:ascii="Calibri" w:hAnsi="Calibri" w:eastAsia="Calibri" w:cs="Calibri"/>
          <w:b/>
          <w:color w:val="3F3F3F"/>
          <w:sz w:val="24"/>
          <w:szCs w:val="24"/>
        </w:rPr>
        <w:drawing>
          <wp:inline distT="0" distB="0" distL="0" distR="0">
            <wp:extent cx="5599430" cy="3201035"/>
            <wp:effectExtent l="6350" t="6350" r="6350" b="6350"/>
            <wp:docPr id="205" name="image4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4.png" descr="Graphical user interface, application&#10;&#10;Description automatically generated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9625" cy="3201084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698500</wp:posOffset>
                </wp:positionH>
                <wp:positionV relativeFrom="paragraph">
                  <wp:posOffset>2095500</wp:posOffset>
                </wp:positionV>
                <wp:extent cx="1273175" cy="140335"/>
                <wp:effectExtent l="0" t="0" r="0" b="0"/>
                <wp:wrapNone/>
                <wp:docPr id="189" name="Rounded Rectangl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15661" y="3716094"/>
                          <a:ext cx="1260678" cy="127813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52AD212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55pt;margin-top:165pt;height:11.05pt;width:100.25pt;z-index:251659264;v-text-anchor:middle;mso-width-relative:page;mso-height-relative:page;" filled="f" stroked="t" coordsize="21600,21600" arcsize="0.166666666666667" o:gfxdata="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E29GeDU&#10;AAAACwEAAA8AAAAAAAAAAQAgAAAAIgAAAGRycy9kb3ducmV2LnhtbFBLAQIUABQAAAAIAIdO4kDt&#10;6fZ7XQIAAMkEAAAOAAAAAAAAAAEAIAAAACMBAABkcnMvZTJvRG9jLnhtbFBLBQYAAAAABgAGAFkB&#10;AADyBQAAAAA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752AD212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2413000</wp:posOffset>
                </wp:positionV>
                <wp:extent cx="638175" cy="243205"/>
                <wp:effectExtent l="0" t="0" r="0" b="0"/>
                <wp:wrapNone/>
                <wp:docPr id="186" name="Rounded Rectangl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33377" y="3664888"/>
                          <a:ext cx="625247" cy="2302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4E1FD3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92pt;margin-top:190pt;height:19.15pt;width:50.25pt;z-index:251659264;v-text-anchor:middle;mso-width-relative:page;mso-height-relative:page;" filled="f" stroked="t" coordsize="21600,21600" arcsize="0.166666666666667" o:gfxdata="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ApkAy1&#10;1gAAAAsBAAAPAAAAAAAAAAEAIAAAACIAAABkcnMvZG93bnJldi54bWxQSwECFAAUAAAACACHTuJA&#10;cLZk31wCAADIBAAADgAAAAAAAAABACAAAAAlAQAAZHJzL2Uyb0RvYy54bWxQSwUGAAAAAAYABgBZ&#10;AQAA8wUAAAAA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0A4E1FD3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6F">
      <w:pPr>
        <w:tabs>
          <w:tab w:val="left" w:pos="380"/>
        </w:tabs>
        <w:rPr>
          <w:rFonts w:ascii="Calibri" w:hAnsi="Calibri" w:eastAsia="Calibri" w:cs="Calibri"/>
          <w:color w:val="3F3F3F"/>
          <w:sz w:val="24"/>
          <w:szCs w:val="24"/>
        </w:rPr>
      </w:pPr>
    </w:p>
    <w:p w14:paraId="00000070">
      <w:pPr>
        <w:spacing w:after="200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17.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Save the workbook as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Lesson 3 – Exercises</w:t>
      </w:r>
    </w:p>
    <w:p w14:paraId="00000071">
      <w:pPr>
        <w:spacing w:after="200"/>
        <w:rPr>
          <w:rFonts w:ascii="Calibri" w:hAnsi="Calibri" w:eastAsia="Calibri" w:cs="Calibri"/>
          <w:color w:val="3F3F3F"/>
          <w:sz w:val="24"/>
          <w:szCs w:val="24"/>
        </w:rPr>
      </w:pPr>
    </w:p>
    <w:p w14:paraId="00000072">
      <w:pPr>
        <w:rPr>
          <w:rFonts w:ascii="Calibri" w:hAnsi="Calibri" w:eastAsia="Calibri" w:cs="Calibri"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Keep the workbook open to perform the next exercise.</w:t>
      </w:r>
    </w:p>
    <w:p w14:paraId="00000073">
      <w:pPr>
        <w:rPr>
          <w:rFonts w:ascii="Calibri" w:hAnsi="Calibri" w:eastAsia="Calibri" w:cs="Calibri"/>
          <w:color w:val="3F3F3F"/>
          <w:sz w:val="24"/>
          <w:szCs w:val="24"/>
        </w:rPr>
      </w:pPr>
    </w:p>
    <w:p w14:paraId="00000074">
      <w:pPr>
        <w:spacing w:line="232" w:lineRule="auto"/>
        <w:rPr>
          <w:rFonts w:ascii="Calibri" w:hAnsi="Calibri" w:eastAsia="Calibri" w:cs="Calibri"/>
          <w:color w:val="3F3F3F"/>
          <w:sz w:val="24"/>
          <w:szCs w:val="24"/>
        </w:rPr>
      </w:pPr>
    </w:p>
    <w:p w14:paraId="00000075">
      <w:pPr>
        <w:rPr>
          <w:rFonts w:ascii="Calibri" w:hAnsi="Calibri" w:eastAsia="Calibri" w:cs="Calibri"/>
          <w:b/>
          <w:color w:val="3F3F3F"/>
          <w:sz w:val="28"/>
          <w:szCs w:val="28"/>
        </w:rPr>
      </w:pPr>
      <w:r>
        <w:rPr>
          <w:rFonts w:ascii="Calibri" w:hAnsi="Calibri" w:eastAsia="Calibri" w:cs="Calibri"/>
          <w:b/>
          <w:color w:val="3F3F3F"/>
          <w:sz w:val="28"/>
          <w:szCs w:val="28"/>
          <w:rtl w:val="0"/>
        </w:rPr>
        <w:t>Answers:</w:t>
      </w:r>
    </w:p>
    <w:p w14:paraId="00000076">
      <w:pPr>
        <w:rPr>
          <w:rFonts w:ascii="Calibri" w:hAnsi="Calibri" w:eastAsia="Calibri" w:cs="Calibri"/>
          <w:b/>
          <w:color w:val="3F3F3F"/>
          <w:sz w:val="24"/>
          <w:szCs w:val="24"/>
        </w:rPr>
      </w:pPr>
    </w:p>
    <w:p w14:paraId="00000077">
      <w:pPr>
        <w:rPr>
          <w:rFonts w:ascii="Calibri" w:hAnsi="Calibri" w:eastAsia="Calibri" w:cs="Calibri"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Based on the view, these are the answers to the questions in the problem statement:</w:t>
      </w:r>
    </w:p>
    <w:p w14:paraId="00000078">
      <w:pPr>
        <w:rPr>
          <w:rFonts w:ascii="Calibri" w:hAnsi="Calibri" w:eastAsia="Calibri" w:cs="Calibri"/>
          <w:b/>
          <w:color w:val="3F3F3F"/>
          <w:sz w:val="24"/>
          <w:szCs w:val="24"/>
        </w:rPr>
      </w:pPr>
    </w:p>
    <w:p w14:paraId="00000079">
      <w:pPr>
        <w:numPr>
          <w:ilvl w:val="0"/>
          <w:numId w:val="3"/>
        </w:numPr>
        <w:tabs>
          <w:tab w:val="left" w:pos="740"/>
        </w:tabs>
        <w:ind w:left="740" w:right="3160" w:hanging="360"/>
        <w:rPr>
          <w:rFonts w:ascii="Calibri" w:hAnsi="Calibri" w:eastAsia="Calibri" w:cs="Calibri"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Which is the least profitable state? </w:t>
      </w:r>
    </w:p>
    <w:p w14:paraId="0000007A">
      <w:pPr>
        <w:tabs>
          <w:tab w:val="left" w:pos="740"/>
        </w:tabs>
        <w:ind w:left="740" w:right="3160" w:firstLine="0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Answer: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Texas</w:t>
      </w:r>
    </w:p>
    <w:p w14:paraId="0000007B">
      <w:pPr>
        <w:tabs>
          <w:tab w:val="left" w:pos="740"/>
        </w:tabs>
        <w:ind w:left="740" w:right="3160" w:firstLine="0"/>
        <w:rPr>
          <w:rFonts w:ascii="Calibri" w:hAnsi="Calibri" w:eastAsia="Calibri" w:cs="Calibri"/>
          <w:color w:val="3F3F3F"/>
          <w:sz w:val="24"/>
          <w:szCs w:val="24"/>
        </w:rPr>
      </w:pPr>
    </w:p>
    <w:p w14:paraId="0000007C">
      <w:pPr>
        <w:numPr>
          <w:ilvl w:val="0"/>
          <w:numId w:val="3"/>
        </w:numPr>
        <w:tabs>
          <w:tab w:val="left" w:pos="740"/>
        </w:tabs>
        <w:ind w:left="740" w:right="3160" w:hanging="360"/>
        <w:rPr>
          <w:rFonts w:ascii="Calibri" w:hAnsi="Calibri" w:eastAsia="Calibri" w:cs="Calibri"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 xml:space="preserve">Customers from which state have returned the highest number of products? </w:t>
      </w:r>
    </w:p>
    <w:p w14:paraId="0000007D">
      <w:pPr>
        <w:tabs>
          <w:tab w:val="left" w:pos="740"/>
        </w:tabs>
        <w:ind w:left="740" w:right="3160" w:firstLine="0"/>
        <w:rPr>
          <w:rFonts w:ascii="Calibri" w:hAnsi="Calibri" w:eastAsia="Calibri" w:cs="Calibri"/>
          <w:b/>
          <w:color w:val="3F3F3F"/>
          <w:sz w:val="24"/>
          <w:szCs w:val="24"/>
        </w:rPr>
      </w:pPr>
      <w:r>
        <w:rPr>
          <w:rFonts w:ascii="Calibri" w:hAnsi="Calibri" w:eastAsia="Calibri" w:cs="Calibri"/>
          <w:color w:val="3F3F3F"/>
          <w:sz w:val="24"/>
          <w:szCs w:val="24"/>
          <w:rtl w:val="0"/>
        </w:rPr>
        <w:t>Answer:</w:t>
      </w:r>
      <w:r>
        <w:rPr>
          <w:rFonts w:ascii="Calibri" w:hAnsi="Calibri" w:eastAsia="Calibri" w:cs="Calibri"/>
          <w:b/>
          <w:color w:val="3F3F3F"/>
          <w:sz w:val="24"/>
          <w:szCs w:val="24"/>
          <w:rtl w:val="0"/>
        </w:rPr>
        <w:t xml:space="preserve"> California</w:t>
      </w:r>
    </w:p>
    <w:p w14:paraId="0000007E">
      <w:pPr>
        <w:ind w:left="-540" w:firstLine="0"/>
        <w:rPr>
          <w:rFonts w:ascii="Calibri" w:hAnsi="Calibri" w:eastAsia="Calibri" w:cs="Calibri"/>
          <w:color w:val="3F3F3F"/>
          <w:sz w:val="24"/>
          <w:szCs w:val="24"/>
          <w:vertAlign w:val="superscript"/>
        </w:rPr>
      </w:pPr>
    </w:p>
    <w:sectPr>
      <w:headerReference r:id="rId7" w:type="default"/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83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rPr>
        <w:color w:val="000000"/>
        <w:rtl w:val="0"/>
      </w:rPr>
      <w:t xml:space="preserve">    </w:t>
    </w:r>
    <w:r>
      <w:rPr>
        <w:color w:val="000000"/>
        <w:rtl w:val="0"/>
      </w:rPr>
      <w:tab/>
    </w:r>
    <w:r>
      <w:rPr>
        <w:color w:val="7F7F7F"/>
        <w:rtl w:val="0"/>
      </w:rPr>
      <w:t>Page</w:t>
    </w:r>
    <w:r>
      <w:rPr>
        <w:color w:val="000000"/>
        <w:rtl w:val="0"/>
      </w:rPr>
      <w:t xml:space="preserve"> | </w:t>
    </w:r>
    <w:r>
      <w:rPr>
        <w:color w:val="000000"/>
      </w:rPr>
      <w:fldChar w:fldCharType="begin"/>
    </w:r>
    <w:r>
      <w:rPr>
        <w:color w:val="000000"/>
      </w:rPr>
      <w:instrText xml:space="preserve"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  <w:r>
      <w:rPr>
        <w:color w:val="000000"/>
        <w:rtl w:val="0"/>
      </w:rPr>
      <w:t xml:space="preserve">                                         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7F">
    <w:pPr>
      <w:ind w:left="-540" w:firstLine="0"/>
    </w:pPr>
  </w:p>
  <w:p w14:paraId="00000080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513"/>
        <w:tab w:val="right" w:pos="9026"/>
      </w:tabs>
      <w:spacing w:line="240" w:lineRule="auto"/>
      <w:rPr>
        <w:color w:val="000000"/>
      </w:rPr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-913765</wp:posOffset>
          </wp:positionH>
          <wp:positionV relativeFrom="paragraph">
            <wp:posOffset>648970</wp:posOffset>
          </wp:positionV>
          <wp:extent cx="7772400" cy="85725"/>
          <wp:effectExtent l="0" t="0" r="0" b="0"/>
          <wp:wrapSquare wrapText="bothSides"/>
          <wp:docPr id="20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2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0000081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82">
    <w:pPr>
      <w:ind w:left="-540" w:firstLine="0"/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4864100</wp:posOffset>
          </wp:positionH>
          <wp:positionV relativeFrom="paragraph">
            <wp:posOffset>8890</wp:posOffset>
          </wp:positionV>
          <wp:extent cx="1364615" cy="369570"/>
          <wp:effectExtent l="0" t="0" r="0" b="0"/>
          <wp:wrapSquare wrapText="bothSides"/>
          <wp:docPr id="208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8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-932815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/>
          <wp:docPr id="206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6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bullet"/>
      <w:lvlText w:val="•"/>
      <w:lvlJc w:val="left"/>
      <w:pPr>
        <w:ind w:left="0" w:firstLine="0"/>
      </w:pPr>
    </w:lvl>
    <w:lvl w:ilvl="1" w:tentative="0">
      <w:start w:val="1"/>
      <w:numFmt w:val="decimal"/>
      <w:lvlText w:val=""/>
      <w:lvlJc w:val="left"/>
      <w:pPr>
        <w:ind w:left="0" w:firstLine="0"/>
      </w:pPr>
    </w:lvl>
    <w:lvl w:ilvl="2" w:tentative="0">
      <w:start w:val="1"/>
      <w:numFmt w:val="decimal"/>
      <w:lvlText w:val=""/>
      <w:lvlJc w:val="left"/>
      <w:pPr>
        <w:ind w:left="0" w:firstLine="0"/>
      </w:pPr>
    </w:lvl>
    <w:lvl w:ilvl="3" w:tentative="0">
      <w:start w:val="1"/>
      <w:numFmt w:val="decimal"/>
      <w:lvlText w:val=""/>
      <w:lvlJc w:val="left"/>
      <w:pPr>
        <w:ind w:left="0" w:firstLine="0"/>
      </w:pPr>
    </w:lvl>
    <w:lvl w:ilvl="4" w:tentative="0">
      <w:start w:val="1"/>
      <w:numFmt w:val="decimal"/>
      <w:lvlText w:val=""/>
      <w:lvlJc w:val="left"/>
      <w:pPr>
        <w:ind w:left="0" w:firstLine="0"/>
      </w:pPr>
    </w:lvl>
    <w:lvl w:ilvl="5" w:tentative="0">
      <w:start w:val="1"/>
      <w:numFmt w:val="decimal"/>
      <w:lvlText w:val=""/>
      <w:lvlJc w:val="left"/>
      <w:pPr>
        <w:ind w:left="0" w:firstLine="0"/>
      </w:pPr>
    </w:lvl>
    <w:lvl w:ilvl="6" w:tentative="0">
      <w:start w:val="1"/>
      <w:numFmt w:val="decimal"/>
      <w:lvlText w:val=""/>
      <w:lvlJc w:val="left"/>
      <w:pPr>
        <w:ind w:left="0" w:firstLine="0"/>
      </w:pPr>
    </w:lvl>
    <w:lvl w:ilvl="7" w:tentative="0">
      <w:start w:val="1"/>
      <w:numFmt w:val="decimal"/>
      <w:lvlText w:val=""/>
      <w:lvlJc w:val="left"/>
      <w:pPr>
        <w:ind w:left="0" w:firstLine="0"/>
      </w:pPr>
    </w:lvl>
    <w:lvl w:ilvl="8" w:tentative="0">
      <w:start w:val="1"/>
      <w:numFmt w:val="decimal"/>
      <w:lvlText w:val=""/>
      <w:lvlJc w:val="left"/>
      <w:pPr>
        <w:ind w:left="0" w:firstLine="0"/>
      </w:pPr>
    </w:lvl>
  </w:abstractNum>
  <w:abstractNum w:abstractNumId="1">
    <w:nsid w:val="0053208E"/>
    <w:multiLevelType w:val="multilevel"/>
    <w:tmpl w:val="0053208E"/>
    <w:lvl w:ilvl="0" w:tentative="0">
      <w:start w:val="1"/>
      <w:numFmt w:val="bullet"/>
      <w:lvlText w:val="●"/>
      <w:lvlJc w:val="left"/>
      <w:pPr>
        <w:ind w:left="74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6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8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90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2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4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6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8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500" w:hanging="360"/>
      </w:pPr>
      <w:rPr>
        <w:rFonts w:ascii="Noto Sans Symbols" w:hAnsi="Noto Sans Symbols" w:eastAsia="Noto Sans Symbols" w:cs="Noto Sans Symbols"/>
      </w:rPr>
    </w:lvl>
  </w:abstractNum>
  <w:abstractNum w:abstractNumId="2">
    <w:nsid w:val="59ADCABA"/>
    <w:multiLevelType w:val="multilevel"/>
    <w:tmpl w:val="59ADCABA"/>
    <w:lvl w:ilvl="0" w:tentative="0">
      <w:start w:val="1"/>
      <w:numFmt w:val="bullet"/>
      <w:lvlText w:val="•"/>
      <w:lvlJc w:val="left"/>
      <w:pPr>
        <w:ind w:left="0" w:firstLine="0"/>
      </w:pPr>
    </w:lvl>
    <w:lvl w:ilvl="1" w:tentative="0">
      <w:start w:val="1"/>
      <w:numFmt w:val="decimal"/>
      <w:lvlText w:val=""/>
      <w:lvlJc w:val="left"/>
      <w:pPr>
        <w:ind w:left="0" w:firstLine="0"/>
      </w:pPr>
    </w:lvl>
    <w:lvl w:ilvl="2" w:tentative="0">
      <w:start w:val="1"/>
      <w:numFmt w:val="decimal"/>
      <w:lvlText w:val=""/>
      <w:lvlJc w:val="left"/>
      <w:pPr>
        <w:ind w:left="0" w:firstLine="0"/>
      </w:pPr>
    </w:lvl>
    <w:lvl w:ilvl="3" w:tentative="0">
      <w:start w:val="1"/>
      <w:numFmt w:val="decimal"/>
      <w:lvlText w:val=""/>
      <w:lvlJc w:val="left"/>
      <w:pPr>
        <w:ind w:left="0" w:firstLine="0"/>
      </w:pPr>
    </w:lvl>
    <w:lvl w:ilvl="4" w:tentative="0">
      <w:start w:val="1"/>
      <w:numFmt w:val="decimal"/>
      <w:lvlText w:val=""/>
      <w:lvlJc w:val="left"/>
      <w:pPr>
        <w:ind w:left="0" w:firstLine="0"/>
      </w:pPr>
    </w:lvl>
    <w:lvl w:ilvl="5" w:tentative="0">
      <w:start w:val="1"/>
      <w:numFmt w:val="decimal"/>
      <w:lvlText w:val=""/>
      <w:lvlJc w:val="left"/>
      <w:pPr>
        <w:ind w:left="0" w:firstLine="0"/>
      </w:pPr>
    </w:lvl>
    <w:lvl w:ilvl="6" w:tentative="0">
      <w:start w:val="1"/>
      <w:numFmt w:val="decimal"/>
      <w:lvlText w:val=""/>
      <w:lvlJc w:val="left"/>
      <w:pPr>
        <w:ind w:left="0" w:firstLine="0"/>
      </w:pPr>
    </w:lvl>
    <w:lvl w:ilvl="7" w:tentative="0">
      <w:start w:val="1"/>
      <w:numFmt w:val="decimal"/>
      <w:lvlText w:val=""/>
      <w:lvlJc w:val="left"/>
      <w:pPr>
        <w:ind w:left="0" w:firstLine="0"/>
      </w:pPr>
    </w:lvl>
    <w:lvl w:ilvl="8" w:tentative="0">
      <w:start w:val="1"/>
      <w:numFmt w:val="decimal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33892A8E"/>
    <w:rsid w:val="7EDB053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iPriority="99" w:name="annotation text"/>
    <w:lsdException w:uiPriority="99" w:semiHidden="0" w:name="header"/>
    <w:lsdException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iPriority="99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next w:val="1"/>
    <w:qFormat/>
    <w:uiPriority w:val="9"/>
    <w:pPr>
      <w:keepNext/>
      <w:keepLines/>
      <w:spacing w:before="400" w:after="120" w:line="276" w:lineRule="auto"/>
      <w:outlineLvl w:val="0"/>
    </w:pPr>
    <w:rPr>
      <w:rFonts w:ascii="Arial" w:hAnsi="Arial" w:eastAsia="Arial" w:cs="Arial"/>
      <w:sz w:val="40"/>
      <w:szCs w:val="40"/>
      <w:lang w:val="en"/>
    </w:rPr>
  </w:style>
  <w:style w:type="paragraph" w:styleId="3">
    <w:name w:val="heading 2"/>
    <w:next w:val="1"/>
    <w:semiHidden/>
    <w:unhideWhenUsed/>
    <w:qFormat/>
    <w:uiPriority w:val="9"/>
    <w:pPr>
      <w:keepNext/>
      <w:keepLines/>
      <w:spacing w:before="360" w:after="120" w:line="276" w:lineRule="auto"/>
      <w:outlineLvl w:val="1"/>
    </w:pPr>
    <w:rPr>
      <w:rFonts w:ascii="Arial" w:hAnsi="Arial" w:eastAsia="Arial" w:cs="Arial"/>
      <w:sz w:val="32"/>
      <w:szCs w:val="32"/>
      <w:lang w:val="en"/>
    </w:rPr>
  </w:style>
  <w:style w:type="paragraph" w:styleId="4">
    <w:name w:val="heading 3"/>
    <w:next w:val="1"/>
    <w:semiHidden/>
    <w:unhideWhenUsed/>
    <w:qFormat/>
    <w:uiPriority w:val="9"/>
    <w:pPr>
      <w:keepNext/>
      <w:keepLines/>
      <w:spacing w:before="320" w:after="80" w:line="276" w:lineRule="auto"/>
      <w:outlineLvl w:val="2"/>
    </w:pPr>
    <w:rPr>
      <w:rFonts w:ascii="Arial" w:hAnsi="Arial" w:eastAsia="Arial" w:cs="Arial"/>
      <w:color w:val="434343"/>
      <w:sz w:val="28"/>
      <w:szCs w:val="28"/>
      <w:lang w:val="en"/>
    </w:rPr>
  </w:style>
  <w:style w:type="paragraph" w:styleId="5">
    <w:name w:val="heading 4"/>
    <w:next w:val="1"/>
    <w:semiHidden/>
    <w:unhideWhenUsed/>
    <w:qFormat/>
    <w:uiPriority w:val="9"/>
    <w:pPr>
      <w:keepNext/>
      <w:keepLines/>
      <w:spacing w:before="280" w:after="80" w:line="276" w:lineRule="auto"/>
      <w:outlineLvl w:val="3"/>
    </w:pPr>
    <w:rPr>
      <w:rFonts w:ascii="Arial" w:hAnsi="Arial" w:eastAsia="Arial" w:cs="Arial"/>
      <w:color w:val="666666"/>
      <w:sz w:val="24"/>
      <w:szCs w:val="24"/>
      <w:lang w:val="en"/>
    </w:rPr>
  </w:style>
  <w:style w:type="paragraph" w:styleId="6">
    <w:name w:val="heading 5"/>
    <w:next w:val="1"/>
    <w:semiHidden/>
    <w:unhideWhenUsed/>
    <w:qFormat/>
    <w:uiPriority w:val="9"/>
    <w:pPr>
      <w:keepNext/>
      <w:keepLines/>
      <w:spacing w:before="240" w:after="80" w:line="276" w:lineRule="auto"/>
      <w:outlineLvl w:val="4"/>
    </w:pPr>
    <w:rPr>
      <w:rFonts w:ascii="Arial" w:hAnsi="Arial" w:eastAsia="Arial" w:cs="Arial"/>
      <w:color w:val="666666"/>
      <w:sz w:val="22"/>
      <w:szCs w:val="22"/>
      <w:lang w:val="en"/>
    </w:rPr>
  </w:style>
  <w:style w:type="paragraph" w:styleId="7">
    <w:name w:val="heading 6"/>
    <w:next w:val="1"/>
    <w:semiHidden/>
    <w:unhideWhenUsed/>
    <w:qFormat/>
    <w:uiPriority w:val="9"/>
    <w:pPr>
      <w:keepNext/>
      <w:keepLines/>
      <w:spacing w:before="240" w:after="80" w:line="276" w:lineRule="auto"/>
      <w:outlineLvl w:val="5"/>
    </w:pPr>
    <w:rPr>
      <w:rFonts w:ascii="Arial" w:hAnsi="Arial" w:eastAsia="Arial" w:cs="Arial"/>
      <w:i/>
      <w:color w:val="666666"/>
      <w:sz w:val="22"/>
      <w:szCs w:val="22"/>
      <w:lang w:val="en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annotation reference"/>
    <w:basedOn w:val="8"/>
    <w:semiHidden/>
    <w:unhideWhenUsed/>
    <w:uiPriority w:val="99"/>
    <w:rPr>
      <w:sz w:val="16"/>
      <w:szCs w:val="16"/>
    </w:rPr>
  </w:style>
  <w:style w:type="paragraph" w:styleId="11">
    <w:name w:val="annotation text"/>
    <w:basedOn w:val="1"/>
    <w:link w:val="20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2">
    <w:name w:val="footer"/>
    <w:basedOn w:val="1"/>
    <w:link w:val="19"/>
    <w:unhideWhenUsed/>
    <w:uiPriority w:val="99"/>
    <w:pPr>
      <w:tabs>
        <w:tab w:val="center" w:pos="4513"/>
        <w:tab w:val="right" w:pos="9026"/>
      </w:tabs>
      <w:spacing w:line="240" w:lineRule="auto"/>
    </w:pPr>
  </w:style>
  <w:style w:type="paragraph" w:styleId="13">
    <w:name w:val="header"/>
    <w:basedOn w:val="1"/>
    <w:link w:val="18"/>
    <w:unhideWhenUsed/>
    <w:uiPriority w:val="99"/>
    <w:pPr>
      <w:tabs>
        <w:tab w:val="center" w:pos="4513"/>
        <w:tab w:val="right" w:pos="9026"/>
      </w:tabs>
      <w:spacing w:line="240" w:lineRule="auto"/>
    </w:pPr>
  </w:style>
  <w:style w:type="paragraph" w:styleId="14">
    <w:name w:val="Subtitle"/>
    <w:next w:val="1"/>
    <w:qFormat/>
    <w:uiPriority w:val="0"/>
    <w:pPr>
      <w:keepNext/>
      <w:keepLines/>
      <w:spacing w:after="320" w:line="276" w:lineRule="auto"/>
    </w:pPr>
    <w:rPr>
      <w:rFonts w:ascii="Arial" w:hAnsi="Arial" w:eastAsia="Arial" w:cs="Arial"/>
      <w:color w:val="666666"/>
      <w:sz w:val="30"/>
      <w:szCs w:val="30"/>
      <w:lang w:val="en"/>
    </w:rPr>
  </w:style>
  <w:style w:type="paragraph" w:styleId="15">
    <w:name w:val="Title"/>
    <w:next w:val="1"/>
    <w:qFormat/>
    <w:uiPriority w:val="10"/>
    <w:pPr>
      <w:keepNext/>
      <w:keepLines/>
      <w:spacing w:after="60" w:line="276" w:lineRule="auto"/>
    </w:pPr>
    <w:rPr>
      <w:rFonts w:ascii="Arial" w:hAnsi="Arial" w:eastAsia="Arial" w:cs="Arial"/>
      <w:sz w:val="52"/>
      <w:szCs w:val="52"/>
      <w:lang w:val="en"/>
    </w:rPr>
  </w:style>
  <w:style w:type="table" w:customStyle="1" w:styleId="16">
    <w:name w:val="Table Normal1"/>
    <w:qFormat/>
    <w:uiPriority w:val="0"/>
  </w:style>
  <w:style w:type="paragraph" w:styleId="17">
    <w:name w:val="List Paragraph"/>
    <w:basedOn w:val="1"/>
    <w:qFormat/>
    <w:uiPriority w:val="34"/>
    <w:pPr>
      <w:spacing w:line="240" w:lineRule="auto"/>
      <w:ind w:left="720"/>
      <w:contextualSpacing/>
    </w:pPr>
    <w:rPr>
      <w:rFonts w:ascii="Times New Roman" w:hAnsi="Times New Roman" w:cs="Times New Roman" w:eastAsiaTheme="minorEastAsia"/>
      <w:lang w:val="en-IN"/>
    </w:rPr>
  </w:style>
  <w:style w:type="character" w:customStyle="1" w:styleId="18">
    <w:name w:val="Header Char"/>
    <w:basedOn w:val="8"/>
    <w:link w:val="13"/>
    <w:qFormat/>
    <w:uiPriority w:val="99"/>
  </w:style>
  <w:style w:type="character" w:customStyle="1" w:styleId="19">
    <w:name w:val="Footer Char"/>
    <w:basedOn w:val="8"/>
    <w:link w:val="12"/>
    <w:qFormat/>
    <w:uiPriority w:val="99"/>
  </w:style>
  <w:style w:type="character" w:customStyle="1" w:styleId="20">
    <w:name w:val="Comment Text Char"/>
    <w:basedOn w:val="8"/>
    <w:link w:val="11"/>
    <w:semiHidden/>
    <w:qFormat/>
    <w:uiPriority w:val="99"/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customXml" Target="../customXml/item2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3pERES6tWltA7eihPhgBYw4BNMQ==">AMUW2mVLrLTJHLfX6ZIIN9K6m5MiLMcTCQ0LMvNgyTwgNxlNhxAdxOA5RhuHHuiKiIWL+RZHp+RsASYx6DwveSLFaRJ8JcFC+6YMmPiwKjNdPTlg+9k79UbgZWQvHlipaLSrf8HEDWhC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12</Pages>
  <TotalTime>0</TotalTime>
  <ScaleCrop>false</ScaleCrop>
  <LinksUpToDate>false</LinksUpToDate>
  <Application>WPS Office_12.2.0.17119_F1E327BC-269C-435d-A152-05C5408002CA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2021-12-29T04:56:00Z</dcterms:created>
  <dc:creator>Kanika</dc:creator>
  <cp:lastModifiedBy>Kanika</cp:lastModifiedBy>
  <dcterms:modified xsi:type="dcterms:W3CDTF">2024-07-15T10:46:35Z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3B33382449794F17BE9A364CAAC8576F_12</vt:lpwstr>
  </property>
</Properties>
</file>