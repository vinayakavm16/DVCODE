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  <w:rtl w:val="0"/>
        </w:rPr>
        <w:t xml:space="preserve">Lesson  Demo </w:t>
      </w:r>
    </w:p>
    <w:p w14:paraId="00000002">
      <w:pPr>
        <w:spacing w:before="280" w:line="249" w:lineRule="auto"/>
        <w:ind w:left="130" w:right="110" w:hanging="10"/>
        <w:jc w:val="both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 xml:space="preserve">                                      Using Custom Dates</w:t>
      </w:r>
    </w:p>
    <w:p w14:paraId="00000005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480" w:right="110" w:hanging="360"/>
        <w:rPr>
          <w:color w:val="000000"/>
          <w:sz w:val="24"/>
          <w:szCs w:val="24"/>
        </w:rPr>
      </w:pPr>
      <w:bookmarkStart w:id="1" w:name="_GoBack"/>
      <w:bookmarkEnd w:id="1"/>
      <w:r>
        <w:rPr>
          <w:color w:val="000000"/>
          <w:sz w:val="24"/>
          <w:szCs w:val="24"/>
          <w:rtl w:val="0"/>
        </w:rPr>
        <w:t>In August 2014, which category recorded the highest sales?</w:t>
      </w:r>
    </w:p>
    <w:p w14:paraId="00000006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line="276" w:lineRule="auto"/>
        <w:ind w:left="480" w:right="11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Which month in 2015 has the highest accumulated profit ratio across all product categories?</w:t>
      </w:r>
    </w:p>
    <w:p w14:paraId="00000007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Overview:</w:t>
      </w:r>
    </w:p>
    <w:p w14:paraId="00000008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 custom date on Order Date at Month/Year level </w:t>
      </w:r>
    </w:p>
    <w:p w14:paraId="00000009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 Highlight table with Order Date (Month/Year), Category, and Sales </w:t>
      </w:r>
    </w:p>
    <w:p w14:paraId="0000000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Profit Ratio to the tooltip</w:t>
      </w:r>
    </w:p>
    <w:p w14:paraId="0000000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Sort months by profit ratio in descending order</w:t>
      </w:r>
    </w:p>
    <w:p w14:paraId="000000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The result should resemble the image given below:</w:t>
      </w:r>
    </w:p>
    <w:p w14:paraId="000000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233670" cy="2747645"/>
            <wp:effectExtent l="12700" t="12700" r="12700" b="12700"/>
            <wp:docPr id="16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74806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0E">
      <w:pPr>
        <w:spacing w:before="280" w:after="0" w:line="273" w:lineRule="auto"/>
      </w:pPr>
    </w:p>
    <w:p w14:paraId="0000000F">
      <w:pPr>
        <w:spacing w:before="280"/>
        <w:rPr>
          <w:sz w:val="28"/>
          <w:szCs w:val="28"/>
        </w:rPr>
      </w:pPr>
      <w:r>
        <w:rPr>
          <w:b/>
          <w:sz w:val="28"/>
          <w:szCs w:val="28"/>
          <w:rtl w:val="0"/>
        </w:rPr>
        <w:t>Detailed Instructions:</w:t>
      </w:r>
    </w:p>
    <w:p w14:paraId="00000010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In the workbook from Exercise 10.1, click on </w:t>
      </w:r>
      <w:r>
        <w:rPr>
          <w:b/>
          <w:sz w:val="24"/>
          <w:szCs w:val="24"/>
          <w:rtl w:val="0"/>
        </w:rPr>
        <w:t>New worksheet</w:t>
      </w:r>
      <w:r>
        <w:rPr>
          <w:sz w:val="24"/>
          <w:szCs w:val="24"/>
          <w:rtl w:val="0"/>
        </w:rPr>
        <w:t xml:space="preserve"> icon </w:t>
      </w:r>
    </w:p>
    <w:p w14:paraId="000000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2">
      <w:pPr>
        <w:widowControl w:val="0"/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957445" cy="3291840"/>
            <wp:effectExtent l="12700" t="12700" r="12700" b="12700"/>
            <wp:docPr id="16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2922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4775200</wp:posOffset>
                </wp:positionH>
                <wp:positionV relativeFrom="paragraph">
                  <wp:posOffset>3263900</wp:posOffset>
                </wp:positionV>
                <wp:extent cx="163830" cy="179070"/>
                <wp:effectExtent l="0" t="0" r="0" b="0"/>
                <wp:wrapNone/>
                <wp:docPr id="157" name="Rounded 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3610" y="3699990"/>
                          <a:ext cx="144780" cy="160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D8143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6pt;margin-top:257pt;height:14.1pt;width:12.9pt;z-index:251659264;v-text-anchor:middle;mso-width-relative:page;mso-height-relative:page;" filled="f" stroked="t" coordsize="21600,21600" arcsize="0.166666666666667" o:gfxdata="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1yExU&#10;2gAAAAsBAAAPAAAAAAAAAAEAIAAAACIAAABkcnMvZG93bnJldi54bWxQSwECFAAUAAAACACHTuJA&#10;KX3Im1gCAADIBAAADgAAAAAAAAABACAAAAApAQAAZHJzL2Uyb0RvYy54bWxQSwUGAAAAAAYABgBZ&#10;AQAA8w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4D8143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      </w:t>
      </w:r>
    </w:p>
    <w:p w14:paraId="00000014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create a custom date, right-click on </w:t>
      </w:r>
      <w:r>
        <w:rPr>
          <w:b/>
          <w:color w:val="000000"/>
          <w:sz w:val="24"/>
          <w:szCs w:val="24"/>
          <w:rtl w:val="0"/>
        </w:rPr>
        <w:t>Order Date</w:t>
      </w:r>
      <w:r>
        <w:rPr>
          <w:color w:val="000000"/>
          <w:sz w:val="24"/>
          <w:szCs w:val="24"/>
          <w:rtl w:val="0"/>
        </w:rPr>
        <w:t xml:space="preserve"> dimension, and from </w:t>
      </w:r>
      <w:r>
        <w:rPr>
          <w:b/>
          <w:color w:val="000000"/>
          <w:sz w:val="24"/>
          <w:szCs w:val="24"/>
          <w:rtl w:val="0"/>
        </w:rPr>
        <w:t>the Create menu</w:t>
      </w:r>
      <w:r>
        <w:rPr>
          <w:color w:val="000000"/>
          <w:sz w:val="24"/>
          <w:szCs w:val="24"/>
          <w:rtl w:val="0"/>
        </w:rPr>
        <w:t xml:space="preserve">, select </w:t>
      </w:r>
      <w:r>
        <w:rPr>
          <w:b/>
          <w:color w:val="000000"/>
          <w:sz w:val="24"/>
          <w:szCs w:val="24"/>
          <w:rtl w:val="0"/>
        </w:rPr>
        <w:t>Custom Date</w:t>
      </w:r>
    </w:p>
    <w:p w14:paraId="0000001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963545"/>
            <wp:effectExtent l="12700" t="12700" r="12700" b="12700"/>
            <wp:docPr id="1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1917700</wp:posOffset>
                </wp:positionV>
                <wp:extent cx="925195" cy="240665"/>
                <wp:effectExtent l="0" t="0" r="0" b="0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2100" y="3688291"/>
                          <a:ext cx="867800" cy="1834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3A528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4pt;margin-top:151pt;height:18.95pt;width:72.85pt;z-index:251659264;v-text-anchor:middle;mso-width-relative:page;mso-height-relative:page;" filled="f" stroked="t" coordsize="21600,21600" arcsize="0.166666666666667" o:gfxdata="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BXoS&#10;NdkAAAALAQAADwAAAAAAAAABACAAAAAiAAAAZHJzL2Rvd25yZXYueG1sUEsBAhQAFAAAAAgAh07i&#10;QCL168JaAgAAyAQAAA4AAAAAAAAAAQAgAAAAKAEAAGRycy9lMm9Eb2MueG1sUEsFBgAAAAAGAAYA&#10;WQEAAPQ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43A528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2311400</wp:posOffset>
                </wp:positionV>
                <wp:extent cx="800100" cy="238125"/>
                <wp:effectExtent l="0" t="0" r="0" b="0"/>
                <wp:wrapNone/>
                <wp:docPr id="159" name="Rounded 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6588" y="3679035"/>
                          <a:ext cx="758825" cy="2019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E7D2C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8pt;margin-top:182pt;height:18.75pt;width:63pt;z-index:251659264;v-text-anchor:middle;mso-width-relative:page;mso-height-relative:page;" filled="f" stroked="t" coordsize="21600,21600" arcsize="0.166666666666667" o:gfxdata="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fAe&#10;wdkAAAALAQAADwAAAAAAAAABACAAAAAiAAAAZHJzL2Rvd25yZXYueG1sUEsBAhQAFAAAAAgAh07i&#10;QPN3+l9aAgAAyAQAAA4AAAAAAAAAAQAgAAAAKAEAAGRycy9lMm9Eb2MueG1sUEsFBgAAAAAGAAYA&#10;WQEAAPQ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FE7D2C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7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In the Create Custom Data [Order Date] window, choose Detail as </w:t>
      </w:r>
      <w:r>
        <w:rPr>
          <w:b/>
          <w:color w:val="000000"/>
          <w:sz w:val="24"/>
          <w:szCs w:val="24"/>
          <w:rtl w:val="0"/>
        </w:rPr>
        <w:t xml:space="preserve">Month/Year </w:t>
      </w:r>
      <w:r>
        <w:rPr>
          <w:color w:val="000000"/>
          <w:sz w:val="24"/>
          <w:szCs w:val="24"/>
          <w:rtl w:val="0"/>
        </w:rPr>
        <w:t xml:space="preserve">and click </w:t>
      </w:r>
      <w:r>
        <w:rPr>
          <w:b/>
          <w:color w:val="000000"/>
          <w:sz w:val="24"/>
          <w:szCs w:val="24"/>
          <w:rtl w:val="0"/>
        </w:rPr>
        <w:t>OK</w:t>
      </w:r>
      <w:r>
        <w:rPr>
          <w:sz w:val="24"/>
          <w:szCs w:val="24"/>
          <w:rtl w:val="0"/>
        </w:rPr>
        <w:t xml:space="preserve">   </w:t>
      </w:r>
    </w:p>
    <w:p w14:paraId="0000001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   </w:t>
      </w:r>
      <w:r>
        <w:rPr>
          <w:color w:val="000000"/>
          <w:sz w:val="24"/>
          <w:szCs w:val="24"/>
        </w:rPr>
        <w:drawing>
          <wp:inline distT="0" distB="0" distL="0" distR="0">
            <wp:extent cx="5527040" cy="2717165"/>
            <wp:effectExtent l="12700" t="12700" r="12700" b="12700"/>
            <wp:docPr id="1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083" cy="27174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1841500</wp:posOffset>
                </wp:positionV>
                <wp:extent cx="1123950" cy="431800"/>
                <wp:effectExtent l="0" t="0" r="0" b="0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100" y="3653000"/>
                          <a:ext cx="939800" cy="254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F49D3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0pt;margin-top:145pt;height:34pt;width:88.5pt;z-index:251659264;v-text-anchor:middle;mso-width-relative:page;mso-height-relative:page;" filled="f" stroked="t" coordsize="21600,21600" arcsize="0.166666666666667" o:gfxdata="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CWemXNgA&#10;AAALAQAADwAAAAAAAAABACAAAAAiAAAAZHJzL2Rvd25yZXYueG1sUEsBAhQAFAAAAAgAh07iQOIJ&#10;ADpYAgAAyAQAAA4AAAAAAAAAAQAgAAAAJwEAAGRycy9lMm9Eb2MueG1sUEsFBgAAAAAGAAYAWQEA&#10;APE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DF49D3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1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1B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This creates a new dimension: </w:t>
      </w:r>
      <w:r>
        <w:rPr>
          <w:b/>
          <w:color w:val="000000"/>
          <w:sz w:val="24"/>
          <w:szCs w:val="24"/>
          <w:rtl w:val="0"/>
        </w:rPr>
        <w:t xml:space="preserve">Order Date (Month/Year) </w:t>
      </w:r>
    </w:p>
    <w:p w14:paraId="0000001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977515"/>
            <wp:effectExtent l="12700" t="12700" r="12700" b="12700"/>
            <wp:docPr id="1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1498600</wp:posOffset>
                </wp:positionV>
                <wp:extent cx="850265" cy="245745"/>
                <wp:effectExtent l="0" t="0" r="0" b="0"/>
                <wp:wrapNone/>
                <wp:docPr id="160" name="Rounded 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9918" y="3676178"/>
                          <a:ext cx="812165" cy="2076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36007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5pt;margin-top:118pt;height:19.35pt;width:66.95pt;z-index:251659264;v-text-anchor:middle;mso-width-relative:page;mso-height-relative:page;" filled="f" stroked="t" coordsize="21600,21600" arcsize="0.166666666666667" o:gfxdata="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hO&#10;2YvZAAAACgEAAA8AAAAAAAAAAQAgAAAAIgAAAGRycy9kb3ducmV2LnhtbFBLAQIUABQAAAAIAIdO&#10;4kDg56BvWwIAAMgEAAAOAAAAAAAAAAEAIAAAACgBAABkcnMvZTJvRG9jLnhtbFBLBQYAAAAABgAG&#10;AFkBAAD1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A36007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1D">
      <w:pPr>
        <w:widowControl w:val="0"/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1E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 highlight text table with </w:t>
      </w:r>
      <w:r>
        <w:rPr>
          <w:b/>
          <w:color w:val="000000"/>
          <w:sz w:val="24"/>
          <w:szCs w:val="24"/>
          <w:rtl w:val="0"/>
        </w:rPr>
        <w:t>Order Date (Month/Year)</w:t>
      </w:r>
      <w:r>
        <w:rPr>
          <w:color w:val="000000"/>
          <w:sz w:val="24"/>
          <w:szCs w:val="24"/>
          <w:rtl w:val="0"/>
        </w:rPr>
        <w:t xml:space="preserve"> in </w:t>
      </w:r>
      <w:r>
        <w:rPr>
          <w:b/>
          <w:color w:val="000000"/>
          <w:sz w:val="24"/>
          <w:szCs w:val="24"/>
          <w:rtl w:val="0"/>
        </w:rPr>
        <w:t>Rows</w:t>
      </w:r>
      <w:r>
        <w:rPr>
          <w:color w:val="000000"/>
          <w:sz w:val="24"/>
          <w:szCs w:val="24"/>
          <w:rtl w:val="0"/>
        </w:rPr>
        <w:t xml:space="preserve">, </w:t>
      </w:r>
      <w:r>
        <w:rPr>
          <w:b/>
          <w:color w:val="000000"/>
          <w:sz w:val="24"/>
          <w:szCs w:val="24"/>
          <w:rtl w:val="0"/>
        </w:rPr>
        <w:t>Product Category</w:t>
      </w:r>
      <w:r>
        <w:rPr>
          <w:color w:val="000000"/>
          <w:sz w:val="24"/>
          <w:szCs w:val="24"/>
          <w:rtl w:val="0"/>
        </w:rPr>
        <w:t xml:space="preserve"> in </w:t>
      </w:r>
      <w:r>
        <w:rPr>
          <w:b/>
          <w:color w:val="000000"/>
          <w:sz w:val="24"/>
          <w:szCs w:val="24"/>
          <w:rtl w:val="0"/>
        </w:rPr>
        <w:t>Columns</w:t>
      </w:r>
      <w:r>
        <w:rPr>
          <w:color w:val="000000"/>
          <w:sz w:val="24"/>
          <w:szCs w:val="24"/>
          <w:rtl w:val="0"/>
        </w:rPr>
        <w:t xml:space="preserve">, and </w:t>
      </w:r>
      <w:r>
        <w:rPr>
          <w:b/>
          <w:color w:val="000000"/>
          <w:sz w:val="24"/>
          <w:szCs w:val="24"/>
          <w:rtl w:val="0"/>
        </w:rPr>
        <w:t xml:space="preserve">Sales </w:t>
      </w:r>
      <w:r>
        <w:rPr>
          <w:color w:val="000000"/>
          <w:sz w:val="24"/>
          <w:szCs w:val="24"/>
          <w:rtl w:val="0"/>
        </w:rPr>
        <w:t xml:space="preserve">in </w:t>
      </w:r>
      <w:r>
        <w:rPr>
          <w:b/>
          <w:color w:val="000000"/>
          <w:sz w:val="24"/>
          <w:szCs w:val="24"/>
          <w:rtl w:val="0"/>
        </w:rPr>
        <w:t xml:space="preserve">text </w:t>
      </w:r>
    </w:p>
    <w:p w14:paraId="0000001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934335"/>
            <wp:effectExtent l="12700" t="12700" r="12700" b="12700"/>
            <wp:docPr id="16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419100</wp:posOffset>
                </wp:positionV>
                <wp:extent cx="768350" cy="393700"/>
                <wp:effectExtent l="0" t="0" r="0" b="0"/>
                <wp:wrapNone/>
                <wp:docPr id="155" name="Rounded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0400" y="3611725"/>
                          <a:ext cx="711200" cy="336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52C40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0pt;margin-top:33pt;height:31pt;width:60.5pt;z-index:251659264;v-text-anchor:middle;mso-width-relative:page;mso-height-relative:page;" filled="f" stroked="t" coordsize="21600,21600" arcsize="0.166666666666667" o:gfxdata="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f35pS&#10;2AAAAAoBAAAPAAAAAAAAAAEAIAAAACIAAABkcnMvZG93bnJldi54bWxQSwECFAAUAAAACACHTuJA&#10;Mkd1XFoCAADIBAAADgAAAAAAAAABACAAAAAnAQAAZHJzL2Uyb0RvYy54bWxQSwUGAAAAAAYABgBZ&#10;AQAA8w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B52C40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1943100</wp:posOffset>
                </wp:positionV>
                <wp:extent cx="771525" cy="209550"/>
                <wp:effectExtent l="0" t="0" r="0" b="0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0400" y="3611725"/>
                          <a:ext cx="711200" cy="336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78B2D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8pt;margin-top:153pt;height:16.5pt;width:60.75pt;z-index:251659264;v-text-anchor:middle;mso-width-relative:page;mso-height-relative:page;" filled="f" stroked="t" coordsize="21600,21600" arcsize="0.166666666666667" o:gfxdata="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EIF&#10;t9kAAAALAQAADwAAAAAAAAABACAAAAAiAAAAZHJzL2Rvd25yZXYueG1sUEsBAhQAFAAAAAgAh07i&#10;QH9bTcZaAgAAyAQAAA4AAAAAAAAAAQAgAAAAKAEAAGRycy9lMm9Eb2MueG1sUEsFBgAAAAAGAAYA&#10;WQEAAPQ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278B2D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21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Add </w:t>
      </w:r>
      <w:r>
        <w:rPr>
          <w:b/>
          <w:color w:val="000000"/>
          <w:sz w:val="24"/>
          <w:szCs w:val="24"/>
          <w:rtl w:val="0"/>
        </w:rPr>
        <w:t>Profit</w:t>
      </w:r>
      <w:r>
        <w:rPr>
          <w:color w:val="000000"/>
          <w:sz w:val="24"/>
          <w:szCs w:val="24"/>
          <w:rtl w:val="0"/>
        </w:rPr>
        <w:t xml:space="preserve"> to the </w:t>
      </w:r>
      <w:r>
        <w:rPr>
          <w:b/>
          <w:color w:val="000000"/>
          <w:sz w:val="24"/>
          <w:szCs w:val="24"/>
          <w:rtl w:val="0"/>
        </w:rPr>
        <w:t>Tooltip</w:t>
      </w:r>
      <w:r>
        <w:rPr>
          <w:color w:val="000000"/>
          <w:sz w:val="24"/>
          <w:szCs w:val="24"/>
          <w:rtl w:val="0"/>
        </w:rPr>
        <w:t xml:space="preserve"> shelf </w:t>
      </w:r>
    </w:p>
    <w:p w14:paraId="0000002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3600" cy="2958465"/>
            <wp:effectExtent l="12700" t="12700" r="12700" b="12700"/>
            <wp:docPr id="1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1930400</wp:posOffset>
                </wp:positionV>
                <wp:extent cx="666750" cy="209550"/>
                <wp:effectExtent l="0" t="0" r="0" b="0"/>
                <wp:wrapNone/>
                <wp:docPr id="161" name="Rounded 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2620" y="3683163"/>
                          <a:ext cx="746760" cy="193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8932A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6pt;margin-top:152pt;height:16.5pt;width:52.5pt;z-index:251659264;v-text-anchor:middle;mso-width-relative:page;mso-height-relative:page;" filled="f" stroked="t" coordsize="21600,21600" arcsize="0.166666666666667" o:gfxdata="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mrzOmtcA&#10;AAALAQAADwAAAAAAAAABACAAAAAiAAAAZHJzL2Rvd25yZXYueG1sUEsBAhQAFAAAAAgAh07iQMET&#10;dNVZAgAAyAQAAA4AAAAAAAAAAQAgAAAAJgEAAGRycy9lMm9Eb2MueG1sUEsFBgAAAAAGAAYAWQEA&#10;APE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78932A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24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Now, rename the worksheet as </w:t>
      </w:r>
      <w:r>
        <w:rPr>
          <w:b/>
          <w:color w:val="000000"/>
          <w:sz w:val="24"/>
          <w:szCs w:val="24"/>
          <w:rtl w:val="0"/>
        </w:rPr>
        <w:t>Sales by Month and Category,</w:t>
      </w:r>
      <w:r>
        <w:rPr>
          <w:color w:val="000000"/>
          <w:sz w:val="24"/>
          <w:szCs w:val="24"/>
          <w:rtl w:val="0"/>
        </w:rPr>
        <w:t xml:space="preserve"> </w:t>
      </w:r>
      <w:r>
        <w:rPr>
          <w:b/>
          <w:color w:val="000000"/>
          <w:sz w:val="24"/>
          <w:szCs w:val="24"/>
          <w:rtl w:val="0"/>
        </w:rPr>
        <w:t>Save</w:t>
      </w:r>
      <w:r>
        <w:rPr>
          <w:color w:val="000000"/>
          <w:sz w:val="24"/>
          <w:szCs w:val="24"/>
          <w:rtl w:val="0"/>
        </w:rPr>
        <w:t xml:space="preserve"> the workbook as </w:t>
      </w:r>
      <w:r>
        <w:rPr>
          <w:b/>
          <w:color w:val="000000"/>
          <w:sz w:val="24"/>
          <w:szCs w:val="24"/>
          <w:rtl w:val="0"/>
        </w:rPr>
        <w:t>Lesson 10 Exercise</w:t>
      </w:r>
      <w:r>
        <w:rPr>
          <w:color w:val="000000"/>
          <w:sz w:val="24"/>
          <w:szCs w:val="24"/>
          <w:rtl w:val="0"/>
        </w:rPr>
        <w:t xml:space="preserve">, and </w:t>
      </w:r>
      <w:r>
        <w:rPr>
          <w:b/>
          <w:color w:val="000000"/>
          <w:sz w:val="24"/>
          <w:szCs w:val="24"/>
          <w:rtl w:val="0"/>
        </w:rPr>
        <w:t>Close</w:t>
      </w:r>
      <w:r>
        <w:rPr>
          <w:color w:val="000000"/>
          <w:sz w:val="24"/>
          <w:szCs w:val="24"/>
          <w:rtl w:val="0"/>
        </w:rPr>
        <w:t xml:space="preserve"> it </w:t>
      </w:r>
    </w:p>
    <w:p w14:paraId="0000002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2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2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Based on the view, these are the answers to the questions in the problem statement: </w:t>
      </w:r>
    </w:p>
    <w:p w14:paraId="0000002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• In August 2014, which category recorded the highest sales? </w:t>
      </w:r>
      <w:r>
        <w:rPr>
          <w:color w:val="000000"/>
          <w:sz w:val="24"/>
          <w:szCs w:val="24"/>
          <w:rtl w:val="0"/>
        </w:rPr>
        <w:br w:type="textWrapping"/>
      </w:r>
      <w:r>
        <w:rPr>
          <w:color w:val="000000"/>
          <w:sz w:val="24"/>
          <w:szCs w:val="24"/>
          <w:rtl w:val="0"/>
        </w:rPr>
        <w:t xml:space="preserve">   Answer: </w:t>
      </w:r>
      <w:r>
        <w:rPr>
          <w:b/>
          <w:color w:val="000000"/>
          <w:sz w:val="24"/>
          <w:szCs w:val="24"/>
          <w:rtl w:val="0"/>
        </w:rPr>
        <w:t>Technology</w:t>
      </w:r>
    </w:p>
    <w:p w14:paraId="0000002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• Which month in 2015 has the highest accumulated profit ratio across all product   </w:t>
      </w:r>
      <w:r>
        <w:rPr>
          <w:sz w:val="24"/>
          <w:szCs w:val="24"/>
          <w:rtl w:val="0"/>
        </w:rPr>
        <w:t xml:space="preserve">    </w:t>
      </w:r>
      <w:r>
        <w:rPr>
          <w:color w:val="000000"/>
          <w:sz w:val="24"/>
          <w:szCs w:val="24"/>
          <w:rtl w:val="0"/>
        </w:rPr>
        <w:t xml:space="preserve">categories? </w:t>
      </w:r>
      <w:r>
        <w:rPr>
          <w:color w:val="000000"/>
          <w:sz w:val="24"/>
          <w:szCs w:val="24"/>
          <w:rtl w:val="0"/>
        </w:rPr>
        <w:br w:type="textWrapping"/>
      </w:r>
      <w:r>
        <w:rPr>
          <w:color w:val="000000"/>
          <w:sz w:val="24"/>
          <w:szCs w:val="24"/>
          <w:rtl w:val="0"/>
        </w:rPr>
        <w:t xml:space="preserve">  Answer: </w:t>
      </w:r>
      <w:r>
        <w:rPr>
          <w:b/>
          <w:color w:val="000000"/>
          <w:sz w:val="24"/>
          <w:szCs w:val="24"/>
          <w:rtl w:val="0"/>
        </w:rPr>
        <w:t>October</w:t>
      </w:r>
    </w:p>
    <w:p w14:paraId="0000002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D">
    <w:r>
      <w:rPr>
        <w:rtl w:val="0"/>
      </w:rPr>
      <w:t xml:space="preserve">                                                    </w:t>
    </w:r>
    <w:r>
      <w:rPr>
        <w:color w:val="7F7F7F"/>
        <w:rtl w:val="0"/>
      </w:rPr>
      <w:t>Page</w:t>
    </w:r>
    <w:r>
      <w:rPr>
        <w:rtl w:val="0"/>
      </w:rP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B">
    <w:pPr>
      <w:jc w:val="right"/>
    </w:pPr>
  </w:p>
  <w:p w14:paraId="0000002C">
    <w:r>
      <w:drawing>
        <wp:inline distT="114300" distB="114300" distL="114300" distR="114300">
          <wp:extent cx="5943600" cy="63500"/>
          <wp:effectExtent l="0" t="0" r="0" b="0"/>
          <wp:docPr id="169" name="image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" name="image1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8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2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19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6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3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0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8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5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24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6" w:hanging="360"/>
      </w:pPr>
      <w:rPr>
        <w:rFonts w:ascii="Calibri" w:hAnsi="Calibri" w:eastAsia="Calibri" w:cs="Calibri"/>
        <w:b w:val="0"/>
        <w:sz w:val="24"/>
        <w:szCs w:val="24"/>
      </w:rPr>
    </w:lvl>
    <w:lvl w:ilvl="1" w:tentative="0">
      <w:start w:val="1"/>
      <w:numFmt w:val="bullet"/>
      <w:lvlText w:val="●"/>
      <w:lvlJc w:val="left"/>
      <w:pPr>
        <w:ind w:left="1186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115" w:hanging="360"/>
      </w:pPr>
    </w:lvl>
    <w:lvl w:ilvl="3" w:tentative="0">
      <w:start w:val="1"/>
      <w:numFmt w:val="bullet"/>
      <w:lvlText w:val="•"/>
      <w:lvlJc w:val="left"/>
      <w:pPr>
        <w:ind w:left="3051" w:hanging="360"/>
      </w:pPr>
    </w:lvl>
    <w:lvl w:ilvl="4" w:tentative="0">
      <w:start w:val="1"/>
      <w:numFmt w:val="bullet"/>
      <w:lvlText w:val="•"/>
      <w:lvlJc w:val="left"/>
      <w:pPr>
        <w:ind w:left="3986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57" w:hanging="360"/>
      </w:pPr>
    </w:lvl>
    <w:lvl w:ilvl="7" w:tentative="0">
      <w:start w:val="1"/>
      <w:numFmt w:val="bullet"/>
      <w:lvlText w:val="•"/>
      <w:lvlJc w:val="left"/>
      <w:pPr>
        <w:ind w:left="6793" w:hanging="360"/>
      </w:pPr>
    </w:lvl>
    <w:lvl w:ilvl="8" w:tentative="0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0F4444D"/>
    <w:rsid w:val="25107A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/>
    </w:rPr>
  </w:style>
  <w:style w:type="paragraph" w:styleId="2">
    <w:name w:val="heading 1"/>
    <w:next w:val="1"/>
    <w:qFormat/>
    <w:uiPriority w:val="9"/>
    <w:pPr>
      <w:keepNext/>
      <w:keepLines/>
      <w:spacing w:before="480" w:after="120" w:line="256" w:lineRule="auto"/>
      <w:outlineLvl w:val="0"/>
    </w:pPr>
    <w:rPr>
      <w:rFonts w:ascii="Calibri" w:hAnsi="Calibri" w:eastAsia="Calibri" w:cs="Calibri"/>
      <w:b/>
      <w:sz w:val="48"/>
      <w:szCs w:val="48"/>
      <w:lang w:val="en-US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80" w:line="256" w:lineRule="auto"/>
      <w:outlineLvl w:val="1"/>
    </w:pPr>
    <w:rPr>
      <w:rFonts w:ascii="Calibri" w:hAnsi="Calibri" w:eastAsia="Calibri" w:cs="Calibri"/>
      <w:b/>
      <w:sz w:val="36"/>
      <w:szCs w:val="36"/>
      <w:lang w:val="en-US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280" w:after="80" w:line="256" w:lineRule="auto"/>
      <w:outlineLvl w:val="2"/>
    </w:pPr>
    <w:rPr>
      <w:rFonts w:ascii="Calibri" w:hAnsi="Calibri" w:eastAsia="Calibri" w:cs="Calibri"/>
      <w:b/>
      <w:sz w:val="28"/>
      <w:szCs w:val="28"/>
      <w:lang w:val="en-US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40" w:after="40" w:line="256" w:lineRule="auto"/>
      <w:outlineLvl w:val="3"/>
    </w:pPr>
    <w:rPr>
      <w:rFonts w:ascii="Calibri" w:hAnsi="Calibri" w:eastAsia="Calibri" w:cs="Calibri"/>
      <w:b/>
      <w:sz w:val="24"/>
      <w:szCs w:val="24"/>
      <w:lang w:val="en-US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20" w:after="40" w:line="256" w:lineRule="auto"/>
      <w:outlineLvl w:val="4"/>
    </w:pPr>
    <w:rPr>
      <w:rFonts w:ascii="Calibri" w:hAnsi="Calibri" w:eastAsia="Calibri" w:cs="Calibri"/>
      <w:b/>
      <w:sz w:val="22"/>
      <w:szCs w:val="22"/>
      <w:lang w:val="en-US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00" w:after="40" w:line="256" w:lineRule="auto"/>
      <w:outlineLvl w:val="5"/>
    </w:pPr>
    <w:rPr>
      <w:rFonts w:ascii="Calibri" w:hAnsi="Calibri" w:eastAsia="Calibri" w:cs="Calibri"/>
      <w:b/>
      <w:sz w:val="20"/>
      <w:szCs w:val="20"/>
      <w:lang w:val="en-US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7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2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3">
    <w:name w:val="annotation text"/>
    <w:basedOn w:val="1"/>
    <w:link w:val="24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8"/>
    <w:semiHidden/>
    <w:unhideWhenUsed/>
    <w:qFormat/>
    <w:uiPriority w:val="99"/>
    <w:rPr>
      <w:b/>
      <w:bCs/>
    </w:rPr>
  </w:style>
  <w:style w:type="paragraph" w:styleId="15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25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Subtitle"/>
    <w:next w:val="1"/>
    <w:qFormat/>
    <w:uiPriority w:val="0"/>
    <w:pPr>
      <w:keepNext/>
      <w:keepLines/>
      <w:spacing w:before="360" w:after="80" w:line="256" w:lineRule="auto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8">
    <w:name w:val="Title"/>
    <w:next w:val="1"/>
    <w:qFormat/>
    <w:uiPriority w:val="10"/>
    <w:pPr>
      <w:keepNext/>
      <w:keepLines/>
      <w:spacing w:before="480" w:after="120" w:line="256" w:lineRule="auto"/>
    </w:pPr>
    <w:rPr>
      <w:rFonts w:ascii="Calibri" w:hAnsi="Calibri" w:eastAsia="Calibri" w:cs="Calibri"/>
      <w:b/>
      <w:sz w:val="72"/>
      <w:szCs w:val="72"/>
      <w:lang w:val="en-US"/>
    </w:rPr>
  </w:style>
  <w:style w:type="table" w:customStyle="1" w:styleId="19">
    <w:name w:val="Table Normal1"/>
    <w:qFormat/>
    <w:uiPriority w:val="0"/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customStyle="1" w:styleId="21">
    <w:name w:val="Normal1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styleId="23">
    <w:name w:val="List Paragraph"/>
    <w:basedOn w:val="1"/>
    <w:qFormat/>
    <w:uiPriority w:val="1"/>
    <w:pPr>
      <w:ind w:left="720"/>
      <w:contextualSpacing/>
    </w:pPr>
  </w:style>
  <w:style w:type="character" w:customStyle="1" w:styleId="24">
    <w:name w:val="Comment Text Char"/>
    <w:basedOn w:val="8"/>
    <w:link w:val="13"/>
    <w:semiHidden/>
    <w:qFormat/>
    <w:uiPriority w:val="99"/>
    <w:rPr>
      <w:rFonts w:eastAsia="Times New Roman"/>
      <w:sz w:val="20"/>
      <w:szCs w:val="20"/>
    </w:rPr>
  </w:style>
  <w:style w:type="character" w:customStyle="1" w:styleId="25">
    <w:name w:val="Header Char"/>
    <w:basedOn w:val="8"/>
    <w:link w:val="16"/>
    <w:qFormat/>
    <w:uiPriority w:val="99"/>
    <w:rPr>
      <w:rFonts w:eastAsia="Times New Roman"/>
    </w:rPr>
  </w:style>
  <w:style w:type="character" w:customStyle="1" w:styleId="26">
    <w:name w:val="Footer Char"/>
    <w:basedOn w:val="8"/>
    <w:link w:val="15"/>
    <w:qFormat/>
    <w:uiPriority w:val="99"/>
    <w:rPr>
      <w:rFonts w:eastAsia="Times New Roman"/>
    </w:rPr>
  </w:style>
  <w:style w:type="character" w:customStyle="1" w:styleId="27">
    <w:name w:val="Body Text Char"/>
    <w:basedOn w:val="8"/>
    <w:link w:val="11"/>
    <w:qFormat/>
    <w:uiPriority w:val="1"/>
    <w:rPr>
      <w:rFonts w:ascii="Noto Sans" w:hAnsi="Noto Sans" w:eastAsia="Noto Sans" w:cs="Noto Sans"/>
    </w:rPr>
  </w:style>
  <w:style w:type="character" w:customStyle="1" w:styleId="28">
    <w:name w:val="Comment Subject Char"/>
    <w:basedOn w:val="24"/>
    <w:link w:val="14"/>
    <w:semiHidden/>
    <w:qFormat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BcF+cioGw17A25DBHTT6AkE8fQ==">AMUW2mWcioiT5wRCzW7heAPjyNKmQsVB8xwN+6phPiGNwtnOKARiu0NtsZZsv+BFluywbgmNQjceLNLdTY8I22v1ZUUZ4+BCF6xyLxPkK46wM2CvSwqyItfbJSSOv/Lam1XctMtHEC2s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TotalTime>1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2021-12-28T13:34:00Z</dcterms:created>
  <dc:creator>PAYAL</dc:creator>
  <cp:lastModifiedBy>Kanika</cp:lastModifiedBy>
  <dcterms:modified xsi:type="dcterms:W3CDTF">2024-07-15T10:47:48Z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2B51E58C3DAC4CAFA096E8EC8DB14709_12</vt:lpwstr>
  </property>
</Properties>
</file>