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000001">
      <w:pPr>
        <w:spacing w:after="0"/>
        <w:jc w:val="center"/>
        <w:rPr>
          <w:b/>
          <w:sz w:val="36"/>
          <w:szCs w:val="36"/>
        </w:rPr>
      </w:pPr>
      <w:bookmarkStart w:id="0" w:name="_heading=h.gjdgxs" w:colFirst="0" w:colLast="0"/>
      <w:bookmarkEnd w:id="0"/>
      <w:r>
        <w:rPr>
          <w:b/>
          <w:sz w:val="36"/>
          <w:szCs w:val="36"/>
          <w:rtl w:val="0"/>
        </w:rPr>
        <w:t>Lesson 9 Demo 01</w:t>
      </w:r>
    </w:p>
    <w:p w14:paraId="00000002">
      <w:pPr>
        <w:spacing w:before="280" w:line="249" w:lineRule="auto"/>
        <w:ind w:left="130" w:right="110" w:hanging="10"/>
        <w:jc w:val="center"/>
        <w:rPr>
          <w:b/>
          <w:sz w:val="36"/>
          <w:szCs w:val="36"/>
        </w:rPr>
      </w:pPr>
      <w:r>
        <w:rPr>
          <w:b/>
          <w:sz w:val="36"/>
          <w:szCs w:val="36"/>
          <w:rtl w:val="0"/>
        </w:rPr>
        <w:t>Parameters</w:t>
      </w:r>
    </w:p>
    <w:p w14:paraId="00000006">
      <w:pPr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 w:line="276" w:lineRule="auto"/>
        <w:ind w:left="835" w:right="115" w:hanging="360"/>
        <w:rPr>
          <w:color w:val="000000"/>
          <w:sz w:val="24"/>
          <w:szCs w:val="24"/>
        </w:rPr>
      </w:pPr>
      <w:bookmarkStart w:id="1" w:name="_GoBack"/>
      <w:bookmarkEnd w:id="1"/>
      <w:r>
        <w:rPr>
          <w:color w:val="000000"/>
          <w:sz w:val="24"/>
          <w:szCs w:val="24"/>
          <w:rtl w:val="0"/>
        </w:rPr>
        <w:t>Which Sub-Category has the lowest profit?</w:t>
      </w:r>
    </w:p>
    <w:p w14:paraId="00000007">
      <w:pPr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0" w:after="0" w:line="276" w:lineRule="auto"/>
        <w:ind w:left="835" w:right="115" w:hanging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 xml:space="preserve">Which </w:t>
      </w:r>
      <w:r>
        <w:rPr>
          <w:sz w:val="24"/>
          <w:szCs w:val="24"/>
          <w:rtl w:val="0"/>
        </w:rPr>
        <w:t>c</w:t>
      </w:r>
      <w:r>
        <w:rPr>
          <w:color w:val="000000"/>
          <w:sz w:val="24"/>
          <w:szCs w:val="24"/>
          <w:rtl w:val="0"/>
        </w:rPr>
        <w:t>ustomer has generated the highest sales?</w:t>
      </w:r>
    </w:p>
    <w:p w14:paraId="00000008">
      <w:pPr>
        <w:spacing w:before="280" w:after="0" w:line="276" w:lineRule="auto"/>
        <w:ind w:left="130" w:right="110" w:hanging="10"/>
        <w:rPr>
          <w:sz w:val="24"/>
          <w:szCs w:val="24"/>
        </w:rPr>
      </w:pPr>
    </w:p>
    <w:p w14:paraId="00000009">
      <w:pPr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Overview:</w:t>
      </w:r>
    </w:p>
    <w:p w14:paraId="0000000A">
      <w:pPr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5"/>
          <w:tab w:val="left" w:pos="826"/>
        </w:tabs>
        <w:spacing w:before="280" w:after="0" w:line="276" w:lineRule="auto"/>
        <w:ind w:left="821" w:hanging="360"/>
        <w:rPr>
          <w:color w:val="000000"/>
          <w:sz w:val="24"/>
          <w:szCs w:val="24"/>
        </w:rPr>
      </w:pPr>
      <w:r>
        <w:rPr>
          <w:sz w:val="24"/>
          <w:szCs w:val="24"/>
          <w:rtl w:val="0"/>
        </w:rPr>
        <w:t xml:space="preserve">Create a parameter to dynamically change Dimensions in a view </w:t>
      </w:r>
    </w:p>
    <w:p w14:paraId="0000000B">
      <w:pPr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5"/>
          <w:tab w:val="left" w:pos="826"/>
        </w:tabs>
        <w:spacing w:before="0" w:after="0" w:line="276" w:lineRule="auto"/>
        <w:ind w:left="821" w:hanging="360"/>
        <w:rPr>
          <w:color w:val="000000"/>
          <w:sz w:val="24"/>
          <w:szCs w:val="24"/>
        </w:rPr>
      </w:pPr>
      <w:r>
        <w:rPr>
          <w:sz w:val="24"/>
          <w:szCs w:val="24"/>
          <w:rtl w:val="0"/>
        </w:rPr>
        <w:t>Create a parameter to dynamically change Measures in a view</w:t>
      </w:r>
    </w:p>
    <w:p w14:paraId="0000000C">
      <w:pPr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5"/>
          <w:tab w:val="left" w:pos="826"/>
        </w:tabs>
        <w:spacing w:before="0" w:after="0" w:line="276" w:lineRule="auto"/>
        <w:ind w:left="821" w:hanging="360"/>
        <w:rPr>
          <w:color w:val="000000"/>
          <w:sz w:val="24"/>
          <w:szCs w:val="24"/>
        </w:rPr>
      </w:pPr>
      <w:r>
        <w:rPr>
          <w:sz w:val="24"/>
          <w:szCs w:val="24"/>
          <w:rtl w:val="0"/>
        </w:rPr>
        <w:t xml:space="preserve">Create the calculated fields using these parameters </w:t>
      </w:r>
    </w:p>
    <w:p w14:paraId="0000000D">
      <w:pPr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5"/>
          <w:tab w:val="left" w:pos="826"/>
        </w:tabs>
        <w:spacing w:before="0" w:after="0" w:line="276" w:lineRule="auto"/>
        <w:ind w:left="821" w:hanging="360"/>
        <w:rPr>
          <w:color w:val="000000"/>
          <w:sz w:val="24"/>
          <w:szCs w:val="24"/>
        </w:rPr>
      </w:pPr>
      <w:r>
        <w:rPr>
          <w:sz w:val="24"/>
          <w:szCs w:val="24"/>
          <w:rtl w:val="0"/>
        </w:rPr>
        <w:t>Create a view using these calculated fields</w:t>
      </w:r>
    </w:p>
    <w:p w14:paraId="0000000E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5"/>
          <w:tab w:val="left" w:pos="826"/>
        </w:tabs>
        <w:spacing w:before="280" w:after="0" w:line="276" w:lineRule="auto"/>
        <w:ind w:left="821" w:firstLine="0"/>
        <w:rPr>
          <w:color w:val="000000"/>
          <w:sz w:val="24"/>
          <w:szCs w:val="24"/>
        </w:rPr>
      </w:pPr>
    </w:p>
    <w:p w14:paraId="0000000F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5"/>
          <w:tab w:val="left" w:pos="826"/>
        </w:tabs>
        <w:spacing w:before="280" w:after="0" w:line="276" w:lineRule="auto"/>
        <w:rPr>
          <w:sz w:val="24"/>
          <w:szCs w:val="24"/>
        </w:rPr>
      </w:pPr>
    </w:p>
    <w:p w14:paraId="00000010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5"/>
          <w:tab w:val="left" w:pos="826"/>
        </w:tabs>
        <w:spacing w:before="280" w:after="0" w:line="276" w:lineRule="auto"/>
        <w:rPr>
          <w:color w:val="000000"/>
          <w:sz w:val="24"/>
          <w:szCs w:val="24"/>
        </w:rPr>
      </w:pPr>
    </w:p>
    <w:p w14:paraId="00000011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5"/>
          <w:tab w:val="left" w:pos="826"/>
        </w:tabs>
        <w:spacing w:before="280" w:line="276" w:lineRule="auto"/>
        <w:rPr>
          <w:sz w:val="24"/>
          <w:szCs w:val="24"/>
        </w:rPr>
      </w:pPr>
    </w:p>
    <w:p w14:paraId="00000012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5"/>
          <w:tab w:val="left" w:pos="826"/>
        </w:tabs>
        <w:spacing w:before="280" w:line="276" w:lineRule="auto"/>
        <w:rPr>
          <w:sz w:val="24"/>
          <w:szCs w:val="24"/>
        </w:rPr>
      </w:pPr>
    </w:p>
    <w:p w14:paraId="00000013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5"/>
          <w:tab w:val="left" w:pos="826"/>
        </w:tabs>
        <w:spacing w:before="280" w:line="276" w:lineRule="auto"/>
        <w:rPr>
          <w:sz w:val="24"/>
          <w:szCs w:val="24"/>
        </w:rPr>
      </w:pPr>
    </w:p>
    <w:p w14:paraId="00000014">
      <w:pPr>
        <w:widowControl w:val="0"/>
        <w:tabs>
          <w:tab w:val="left" w:pos="825"/>
          <w:tab w:val="left" w:pos="826"/>
        </w:tabs>
        <w:spacing w:before="280" w:line="276" w:lineRule="auto"/>
        <w:rPr>
          <w:sz w:val="24"/>
          <w:szCs w:val="24"/>
        </w:rPr>
      </w:pPr>
    </w:p>
    <w:p w14:paraId="00000015">
      <w:pPr>
        <w:widowControl w:val="0"/>
        <w:tabs>
          <w:tab w:val="left" w:pos="825"/>
          <w:tab w:val="left" w:pos="826"/>
        </w:tabs>
        <w:spacing w:before="280" w:line="276" w:lineRule="auto"/>
        <w:rPr>
          <w:sz w:val="24"/>
          <w:szCs w:val="24"/>
        </w:rPr>
      </w:pPr>
      <w:r>
        <w:rPr>
          <w:sz w:val="24"/>
          <w:szCs w:val="24"/>
          <w:rtl w:val="0"/>
        </w:rPr>
        <w:t>The result should resemble the image given below:</w:t>
      </w:r>
    </w:p>
    <w:p w14:paraId="00000016">
      <w:pPr>
        <w:widowControl w:val="0"/>
        <w:tabs>
          <w:tab w:val="left" w:pos="825"/>
          <w:tab w:val="left" w:pos="826"/>
        </w:tabs>
        <w:spacing w:before="280" w:after="0" w:line="240" w:lineRule="auto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842000" cy="3003550"/>
            <wp:effectExtent l="12700" t="12700" r="12700" b="12700"/>
            <wp:docPr id="5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" name="image6.png"/>
                    <pic:cNvPicPr preferRelativeResize="0"/>
                  </pic:nvPicPr>
                  <pic:blipFill>
                    <a:blip r:embed="rId8"/>
                    <a:srcRect l="854" t="1628" r="855" b="2072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3003550"/>
                    </a:xfrm>
                    <a:prstGeom prst="rect">
                      <a:avLst/>
                    </a:prstGeom>
                    <a:ln w="12700">
                      <a:solidFill>
                        <a:srgbClr val="3F3F3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0000017">
      <w:pPr>
        <w:rPr>
          <w:b/>
          <w:sz w:val="28"/>
          <w:szCs w:val="28"/>
        </w:rPr>
      </w:pPr>
    </w:p>
    <w:p w14:paraId="00000018">
      <w:pPr>
        <w:rPr>
          <w:b/>
          <w:sz w:val="24"/>
          <w:szCs w:val="24"/>
        </w:rPr>
      </w:pPr>
    </w:p>
    <w:p w14:paraId="00000019">
      <w:pPr>
        <w:rPr>
          <w:b/>
          <w:sz w:val="24"/>
          <w:szCs w:val="24"/>
        </w:rPr>
      </w:pPr>
    </w:p>
    <w:p w14:paraId="0000001A">
      <w:pPr>
        <w:rPr>
          <w:b/>
          <w:sz w:val="24"/>
          <w:szCs w:val="24"/>
        </w:rPr>
      </w:pPr>
    </w:p>
    <w:p w14:paraId="0000001B">
      <w:pPr>
        <w:rPr>
          <w:b/>
          <w:sz w:val="24"/>
          <w:szCs w:val="24"/>
        </w:rPr>
      </w:pPr>
    </w:p>
    <w:p w14:paraId="0000001C">
      <w:pPr>
        <w:rPr>
          <w:b/>
          <w:sz w:val="24"/>
          <w:szCs w:val="24"/>
        </w:rPr>
      </w:pPr>
    </w:p>
    <w:p w14:paraId="0000001D">
      <w:pPr>
        <w:rPr>
          <w:b/>
          <w:sz w:val="24"/>
          <w:szCs w:val="24"/>
        </w:rPr>
      </w:pPr>
    </w:p>
    <w:p w14:paraId="0000001E">
      <w:pPr>
        <w:rPr>
          <w:b/>
          <w:sz w:val="24"/>
          <w:szCs w:val="24"/>
        </w:rPr>
      </w:pPr>
    </w:p>
    <w:p w14:paraId="0000001F">
      <w:pPr>
        <w:rPr>
          <w:b/>
          <w:sz w:val="24"/>
          <w:szCs w:val="24"/>
        </w:rPr>
      </w:pPr>
    </w:p>
    <w:p w14:paraId="00000020">
      <w:pPr>
        <w:rPr>
          <w:b/>
          <w:sz w:val="28"/>
          <w:szCs w:val="28"/>
        </w:rPr>
      </w:pPr>
    </w:p>
    <w:p w14:paraId="00000021">
      <w:pPr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Detailed Instructions:</w:t>
      </w:r>
    </w:p>
    <w:p w14:paraId="00000022">
      <w:pPr>
        <w:widowControl w:val="0"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40" w:lineRule="auto"/>
        <w:ind w:left="826" w:hanging="360"/>
        <w:rPr>
          <w:color w:val="000000"/>
          <w:sz w:val="24"/>
          <w:szCs w:val="24"/>
        </w:rPr>
      </w:pPr>
      <w:r>
        <w:rPr>
          <w:sz w:val="24"/>
          <w:szCs w:val="24"/>
          <w:rtl w:val="0"/>
        </w:rPr>
        <w:t xml:space="preserve">Open </w:t>
      </w:r>
      <w:r>
        <w:rPr>
          <w:b/>
          <w:sz w:val="24"/>
          <w:szCs w:val="24"/>
          <w:rtl w:val="0"/>
        </w:rPr>
        <w:t>Tableau 10.x</w:t>
      </w:r>
      <w:r>
        <w:rPr>
          <w:sz w:val="24"/>
          <w:szCs w:val="24"/>
          <w:rtl w:val="0"/>
        </w:rPr>
        <w:t xml:space="preserve"> (You can go to Start Menu -&gt; All Programs -&gt; Tableau 10.x).</w:t>
      </w:r>
      <w:r>
        <w:drawing>
          <wp:inline distT="0" distB="0" distL="0" distR="0">
            <wp:extent cx="0" cy="0"/>
            <wp:effectExtent l="0" t="0" r="0" b="0"/>
            <wp:docPr id="5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0" c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3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26"/>
        </w:tabs>
        <w:spacing w:before="280" w:after="0" w:line="240" w:lineRule="auto"/>
        <w:ind w:left="826" w:firstLine="0"/>
      </w:pPr>
    </w:p>
    <w:p w14:paraId="00000024">
      <w:pPr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/>
        <w:ind w:left="826" w:hanging="360"/>
        <w:rPr>
          <w:rFonts w:ascii="Arial" w:hAnsi="Arial" w:eastAsia="Arial" w:cs="Arial"/>
          <w:color w:val="000000"/>
          <w:sz w:val="24"/>
          <w:szCs w:val="24"/>
        </w:rPr>
      </w:pPr>
      <w:r>
        <w:rPr>
          <w:sz w:val="24"/>
          <w:szCs w:val="24"/>
          <w:rtl w:val="0"/>
        </w:rPr>
        <w:t xml:space="preserve">From the home page, connect to the saved </w:t>
      </w:r>
      <w:r>
        <w:rPr>
          <w:b/>
          <w:sz w:val="24"/>
          <w:szCs w:val="24"/>
          <w:rtl w:val="0"/>
        </w:rPr>
        <w:t>Sample – Superstore</w:t>
      </w:r>
      <w:r>
        <w:rPr>
          <w:sz w:val="24"/>
          <w:szCs w:val="24"/>
          <w:rtl w:val="0"/>
        </w:rPr>
        <w:t xml:space="preserve"> dataset</w:t>
      </w:r>
    </w:p>
    <w:p w14:paraId="00000025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/>
        <w:ind w:left="826" w:firstLine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drawing>
          <wp:inline distT="0" distB="0" distL="0" distR="0">
            <wp:extent cx="5241290" cy="2606675"/>
            <wp:effectExtent l="12700" t="12700" r="12700" b="12700"/>
            <wp:docPr id="51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" name="image10.png"/>
                    <pic:cNvPicPr preferRelativeResize="0"/>
                  </pic:nvPicPr>
                  <pic:blipFill>
                    <a:blip r:embed="rId10"/>
                    <a:srcRect t="3608" r="1388" b="9211"/>
                    <a:stretch>
                      <a:fillRect/>
                    </a:stretch>
                  </pic:blipFill>
                  <pic:spPr>
                    <a:xfrm>
                      <a:off x="0" y="0"/>
                      <a:ext cx="5241851" cy="2606727"/>
                    </a:xfrm>
                    <a:prstGeom prst="rect">
                      <a:avLst/>
                    </a:prstGeom>
                    <a:ln w="12700">
                      <a:solidFill>
                        <a:srgbClr val="3F3F3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533400</wp:posOffset>
                </wp:positionH>
                <wp:positionV relativeFrom="paragraph">
                  <wp:posOffset>419100</wp:posOffset>
                </wp:positionV>
                <wp:extent cx="908050" cy="165100"/>
                <wp:effectExtent l="0" t="0" r="0" b="0"/>
                <wp:wrapNone/>
                <wp:docPr id="487" name="Rectangles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98325" y="3703800"/>
                          <a:ext cx="895350" cy="15240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9E56452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2pt;margin-top:33pt;height:13pt;width:71.5pt;z-index:251659264;v-text-anchor:middle;mso-width-relative:page;mso-height-relative:page;" filled="f" stroked="t" coordsize="21600,21600" o:gfxdata="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ARlUR9kAAAAIAQAADwAAAAAAAAABACAAAAAiAAAAZHJz&#10;L2Rvd25yZXYueG1sUEsBAhQAFAAAAAgAh07iQPv4ubA8AgAAkAQAAA4AAAAAAAAAAQAgAAAAKAEA&#10;AGRycy9lMm9Eb2MueG1sUEsFBgAAAAAGAAYAWQEAANYFAAAAAA==&#10;">
                <v:fill on="f" focussize="0,0"/>
                <v:stroke weight="1pt" color="#FF0000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49E56452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ect>
            </w:pict>
          </mc:Fallback>
        </mc:AlternateContent>
      </w:r>
    </w:p>
    <w:p w14:paraId="00000026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/>
        <w:ind w:left="826" w:firstLine="0"/>
        <w:rPr>
          <w:b/>
          <w:color w:val="000000"/>
          <w:sz w:val="24"/>
          <w:szCs w:val="24"/>
        </w:rPr>
      </w:pPr>
    </w:p>
    <w:p w14:paraId="00000027">
      <w:pPr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/>
        <w:ind w:left="826" w:hanging="360"/>
        <w:rPr>
          <w:rFonts w:ascii="Arial" w:hAnsi="Arial" w:eastAsia="Arial" w:cs="Arial"/>
          <w:color w:val="000000"/>
          <w:sz w:val="24"/>
          <w:szCs w:val="24"/>
        </w:rPr>
      </w:pPr>
      <w:r>
        <w:rPr>
          <w:sz w:val="24"/>
          <w:szCs w:val="24"/>
          <w:rtl w:val="0"/>
        </w:rPr>
        <w:t xml:space="preserve">Create a parameter called </w:t>
      </w:r>
      <w:r>
        <w:rPr>
          <w:b/>
          <w:sz w:val="24"/>
          <w:szCs w:val="24"/>
          <w:rtl w:val="0"/>
        </w:rPr>
        <w:t>Select a Dimension</w:t>
      </w:r>
    </w:p>
    <w:p w14:paraId="00000028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/>
        <w:ind w:left="826" w:firstLine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drawing>
          <wp:inline distT="0" distB="0" distL="0" distR="0">
            <wp:extent cx="5239385" cy="2813050"/>
            <wp:effectExtent l="12700" t="12700" r="12700" b="12700"/>
            <wp:docPr id="51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" name="image13.png"/>
                    <pic:cNvPicPr preferRelativeResize="0"/>
                  </pic:nvPicPr>
                  <pic:blipFill>
                    <a:blip r:embed="rId11"/>
                    <a:srcRect l="-1" t="3227" r="11324" b="12128"/>
                    <a:stretch>
                      <a:fillRect/>
                    </a:stretch>
                  </pic:blipFill>
                  <pic:spPr>
                    <a:xfrm>
                      <a:off x="0" y="0"/>
                      <a:ext cx="5239512" cy="281311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546100</wp:posOffset>
                </wp:positionH>
                <wp:positionV relativeFrom="paragraph">
                  <wp:posOffset>736600</wp:posOffset>
                </wp:positionV>
                <wp:extent cx="974725" cy="146050"/>
                <wp:effectExtent l="0" t="0" r="0" b="0"/>
                <wp:wrapNone/>
                <wp:docPr id="476" name="Rectangles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64988" y="3713325"/>
                          <a:ext cx="962025" cy="13335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1A1C23D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3pt;margin-top:58pt;height:11.5pt;width:76.75pt;z-index:251659264;v-text-anchor:middle;mso-width-relative:page;mso-height-relative:page;" filled="f" stroked="t" coordsize="21600,21600" o:gfxdata="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CJkLGA2gAAAAoBAAAPAAAAAAAAAAEAIAAAACIAAABk&#10;cnMvZG93bnJldi54bWxQSwECFAAUAAAACACHTuJAgqsB1T0CAACQBAAADgAAAAAAAAABACAAAAAp&#10;AQAAZHJzL2Uyb0RvYy54bWxQSwUGAAAAAAYABgBZAQAA2AUAAAAA&#10;">
                <v:fill on="f" focussize="0,0"/>
                <v:stroke weight="1pt" color="#FF0000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01A1C23D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ect>
            </w:pict>
          </mc:Fallback>
        </mc:AlternateContent>
      </w:r>
    </w:p>
    <w:p w14:paraId="00000029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/>
        <w:ind w:left="826" w:firstLine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drawing>
          <wp:inline distT="0" distB="0" distL="0" distR="0">
            <wp:extent cx="5239385" cy="2720975"/>
            <wp:effectExtent l="12700" t="12700" r="12700" b="12700"/>
            <wp:docPr id="51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" name="image12.png"/>
                    <pic:cNvPicPr preferRelativeResize="0"/>
                  </pic:nvPicPr>
                  <pic:blipFill>
                    <a:blip r:embed="rId12"/>
                    <a:srcRect t="3419" r="11751" b="15100"/>
                    <a:stretch>
                      <a:fillRect/>
                    </a:stretch>
                  </pic:blipFill>
                  <pic:spPr>
                    <a:xfrm>
                      <a:off x="0" y="0"/>
                      <a:ext cx="5239512" cy="2721248"/>
                    </a:xfrm>
                    <a:prstGeom prst="rect">
                      <a:avLst/>
                    </a:prstGeom>
                    <a:ln w="12700">
                      <a:solidFill>
                        <a:srgbClr val="3F3F3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2603500</wp:posOffset>
                </wp:positionH>
                <wp:positionV relativeFrom="paragraph">
                  <wp:posOffset>838200</wp:posOffset>
                </wp:positionV>
                <wp:extent cx="1390650" cy="184150"/>
                <wp:effectExtent l="0" t="0" r="0" b="0"/>
                <wp:wrapNone/>
                <wp:docPr id="488" name="Rectangles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63375" y="3700625"/>
                          <a:ext cx="1365250" cy="15875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7CD5024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05pt;margin-top:66pt;height:14.5pt;width:109.5pt;z-index:251659264;v-text-anchor:middle;mso-width-relative:page;mso-height-relative:page;" filled="f" stroked="t" coordsize="21600,21600" o:gfxdata="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Ag47BJ2AAAAAsBAAAPAAAAAAAAAAEAIAAAACIAAABkcnMv&#10;ZG93bnJldi54bWxQSwECFAAUAAAACACHTuJAQgLXFzwCAACRBAAADgAAAAAAAAABACAAAAAnAQAA&#10;ZHJzL2Uyb0RvYy54bWxQSwUGAAAAAAYABgBZAQAA1QUAAAAA&#10;">
                <v:fill on="f" focussize="0,0"/>
                <v:stroke weight="1pt" color="#FF0000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07CD5024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ect>
            </w:pict>
          </mc:Fallback>
        </mc:AlternateContent>
      </w:r>
    </w:p>
    <w:p w14:paraId="0000002A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/>
        <w:ind w:left="826" w:firstLine="0"/>
        <w:rPr>
          <w:b/>
          <w:color w:val="000000"/>
          <w:sz w:val="24"/>
          <w:szCs w:val="24"/>
        </w:rPr>
      </w:pPr>
    </w:p>
    <w:p w14:paraId="0000002B">
      <w:pPr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/>
        <w:ind w:left="826" w:hanging="360"/>
        <w:rPr>
          <w:color w:val="000000"/>
          <w:sz w:val="24"/>
          <w:szCs w:val="24"/>
        </w:rPr>
      </w:pPr>
      <w:r>
        <w:rPr>
          <w:sz w:val="24"/>
          <w:szCs w:val="24"/>
          <w:rtl w:val="0"/>
        </w:rPr>
        <w:t xml:space="preserve">In the parameter editor, select the Data type as </w:t>
      </w:r>
      <w:r>
        <w:rPr>
          <w:b/>
          <w:sz w:val="24"/>
          <w:szCs w:val="24"/>
          <w:rtl w:val="0"/>
        </w:rPr>
        <w:t>Integer</w:t>
      </w:r>
    </w:p>
    <w:p w14:paraId="0000002C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/>
        <w:ind w:left="826" w:firstLine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drawing>
          <wp:inline distT="0" distB="0" distL="0" distR="0">
            <wp:extent cx="5239385" cy="2990215"/>
            <wp:effectExtent l="12700" t="12700" r="12700" b="12700"/>
            <wp:docPr id="51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" name="image18.png"/>
                    <pic:cNvPicPr preferRelativeResize="0"/>
                  </pic:nvPicPr>
                  <pic:blipFill>
                    <a:blip r:embed="rId13"/>
                    <a:srcRect t="10826" r="26814" b="14910"/>
                    <a:stretch>
                      <a:fillRect/>
                    </a:stretch>
                  </pic:blipFill>
                  <pic:spPr>
                    <a:xfrm>
                      <a:off x="0" y="0"/>
                      <a:ext cx="5239512" cy="2990729"/>
                    </a:xfrm>
                    <a:prstGeom prst="rect">
                      <a:avLst/>
                    </a:prstGeom>
                    <a:ln w="12700">
                      <a:solidFill>
                        <a:srgbClr val="3F3F3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3098800</wp:posOffset>
                </wp:positionH>
                <wp:positionV relativeFrom="paragraph">
                  <wp:posOffset>787400</wp:posOffset>
                </wp:positionV>
                <wp:extent cx="1768475" cy="184150"/>
                <wp:effectExtent l="0" t="0" r="0" b="0"/>
                <wp:wrapNone/>
                <wp:docPr id="502" name="Rectangles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74463" y="3700625"/>
                          <a:ext cx="1743075" cy="15875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31DBC71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44pt;margin-top:62pt;height:14.5pt;width:139.25pt;z-index:251659264;v-text-anchor:middle;mso-width-relative:page;mso-height-relative:page;" filled="f" stroked="t" coordsize="21600,21600" o:gfxdata="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4ZuB/2wAAAAsBAAAPAAAAAAAAAAEAIAAAACIA&#10;AABkcnMvZG93bnJldi54bWxQSwECFAAUAAAACACHTuJAtO2/FD8CAACRBAAADgAAAAAAAAABACAA&#10;AAAqAQAAZHJzL2Uyb0RvYy54bWxQSwUGAAAAAAYABgBZAQAA2wUAAAAA&#10;">
                <v:fill on="f" focussize="0,0"/>
                <v:stroke weight="1pt" color="#FF0000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431DBC71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ect>
            </w:pict>
          </mc:Fallback>
        </mc:AlternateContent>
      </w:r>
    </w:p>
    <w:p w14:paraId="0000002D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/>
        <w:ind w:left="826" w:firstLine="0"/>
        <w:rPr>
          <w:color w:val="000000"/>
          <w:sz w:val="24"/>
          <w:szCs w:val="24"/>
        </w:rPr>
      </w:pPr>
    </w:p>
    <w:p w14:paraId="0000002E">
      <w:pPr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/>
        <w:ind w:left="826" w:hanging="360"/>
        <w:rPr>
          <w:rFonts w:ascii="Arial" w:hAnsi="Arial" w:eastAsia="Arial" w:cs="Arial"/>
          <w:color w:val="000000"/>
          <w:sz w:val="24"/>
          <w:szCs w:val="24"/>
        </w:rPr>
      </w:pPr>
      <w:r>
        <w:rPr>
          <w:sz w:val="24"/>
          <w:szCs w:val="24"/>
          <w:rtl w:val="0"/>
        </w:rPr>
        <w:t xml:space="preserve">Select the </w:t>
      </w:r>
      <w:r>
        <w:rPr>
          <w:b/>
          <w:sz w:val="24"/>
          <w:szCs w:val="24"/>
          <w:rtl w:val="0"/>
        </w:rPr>
        <w:t>List</w:t>
      </w:r>
      <w:r>
        <w:rPr>
          <w:sz w:val="24"/>
          <w:szCs w:val="24"/>
          <w:rtl w:val="0"/>
        </w:rPr>
        <w:t xml:space="preserve"> radio button</w:t>
      </w:r>
    </w:p>
    <w:p w14:paraId="0000002F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/>
        <w:ind w:left="826" w:firstLine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39385" cy="2453005"/>
            <wp:effectExtent l="12700" t="12700" r="12700" b="12700"/>
            <wp:docPr id="51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" name="image8.png"/>
                    <pic:cNvPicPr preferRelativeResize="0"/>
                  </pic:nvPicPr>
                  <pic:blipFill>
                    <a:blip r:embed="rId14"/>
                    <a:srcRect t="11774" r="12607" b="15478"/>
                    <a:stretch>
                      <a:fillRect/>
                    </a:stretch>
                  </pic:blipFill>
                  <pic:spPr>
                    <a:xfrm>
                      <a:off x="0" y="0"/>
                      <a:ext cx="5239512" cy="2453219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3657600</wp:posOffset>
                </wp:positionH>
                <wp:positionV relativeFrom="paragraph">
                  <wp:posOffset>977900</wp:posOffset>
                </wp:positionV>
                <wp:extent cx="260350" cy="317500"/>
                <wp:effectExtent l="0" t="0" r="0" b="0"/>
                <wp:wrapNone/>
                <wp:docPr id="497" name="Straight Arrow Connector 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225350" y="3630775"/>
                          <a:ext cx="241300" cy="29845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88pt;margin-top:77pt;height:25pt;width:20.5pt;z-index:251659264;mso-width-relative:page;mso-height-relative:page;" filled="f" stroked="t" coordsize="21600,21600" o:gfxdata="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LkX0w/WAAAA&#10;CwEAAA8AAAAAAAAAAQAgAAAAIgAAAGRycy9kb3ducmV2LnhtbFBLAQIUABQAAAAIAIdO4kCs0Acp&#10;WAIAALAEAAAOAAAAAAAAAAEAIAAAACUBAABkcnMvZTJvRG9jLnhtbFBLBQYAAAAABgAGAFkBAADv&#10;BQAAAAA=&#10;">
                <v:fill on="f" focussize="0,0"/>
                <v:stroke color="#FF0000" joinstyle="round" startarrowwidth="narrow" startarrowlength="short" endarrow="block"/>
                <v:imagedata o:title=""/>
                <o:lock v:ext="edit" aspectratio="f"/>
              </v:shape>
            </w:pict>
          </mc:Fallback>
        </mc:AlternateContent>
      </w:r>
    </w:p>
    <w:p w14:paraId="00000030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/>
        <w:ind w:left="826" w:firstLine="0"/>
        <w:rPr>
          <w:sz w:val="24"/>
          <w:szCs w:val="24"/>
        </w:rPr>
      </w:pPr>
    </w:p>
    <w:p w14:paraId="00000031">
      <w:pPr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280"/>
        <w:ind w:left="826" w:hanging="360"/>
        <w:rPr>
          <w:color w:val="000000"/>
          <w:sz w:val="24"/>
          <w:szCs w:val="24"/>
        </w:rPr>
      </w:pPr>
      <w:r>
        <w:rPr>
          <w:sz w:val="24"/>
          <w:szCs w:val="24"/>
          <w:rtl w:val="0"/>
        </w:rPr>
        <w:t xml:space="preserve">Enter the list as below: </w:t>
      </w:r>
    </w:p>
    <w:p w14:paraId="00000032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0" w:after="0" w:line="276" w:lineRule="auto"/>
        <w:ind w:left="821" w:firstLine="0"/>
        <w:rPr>
          <w:b/>
          <w:sz w:val="24"/>
          <w:szCs w:val="24"/>
        </w:rPr>
      </w:pPr>
      <w:r>
        <w:rPr>
          <w:b/>
          <w:sz w:val="24"/>
          <w:szCs w:val="24"/>
          <w:rtl w:val="0"/>
        </w:rPr>
        <w:t>1 Sub-Category</w:t>
      </w:r>
    </w:p>
    <w:p w14:paraId="00000033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0" w:after="0" w:line="276" w:lineRule="auto"/>
        <w:ind w:left="821" w:firstLine="0"/>
        <w:rPr>
          <w:b/>
          <w:sz w:val="24"/>
          <w:szCs w:val="24"/>
        </w:rPr>
      </w:pPr>
      <w:r>
        <w:rPr>
          <w:b/>
          <w:sz w:val="24"/>
          <w:szCs w:val="24"/>
          <w:rtl w:val="0"/>
        </w:rPr>
        <w:t>2 Region</w:t>
      </w:r>
    </w:p>
    <w:p w14:paraId="00000034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0" w:after="0" w:line="276" w:lineRule="auto"/>
        <w:ind w:left="821" w:firstLine="0"/>
        <w:rPr>
          <w:b/>
          <w:sz w:val="24"/>
          <w:szCs w:val="24"/>
        </w:rPr>
      </w:pPr>
      <w:r>
        <w:rPr>
          <w:b/>
          <w:sz w:val="24"/>
          <w:szCs w:val="24"/>
          <w:rtl w:val="0"/>
        </w:rPr>
        <w:t>3 Customer Name</w:t>
      </w:r>
    </w:p>
    <w:p w14:paraId="00000035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 w:line="240" w:lineRule="auto"/>
        <w:ind w:left="826" w:firstLine="0"/>
        <w:rPr>
          <w:color w:val="000000"/>
          <w:sz w:val="24"/>
          <w:szCs w:val="24"/>
        </w:rPr>
      </w:pPr>
      <w:r>
        <w:drawing>
          <wp:inline distT="0" distB="0" distL="0" distR="0">
            <wp:extent cx="5239385" cy="2681605"/>
            <wp:effectExtent l="12700" t="12700" r="12700" b="12700"/>
            <wp:docPr id="521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" name="image45.png"/>
                    <pic:cNvPicPr preferRelativeResize="0"/>
                  </pic:nvPicPr>
                  <pic:blipFill>
                    <a:blip r:embed="rId15"/>
                    <a:srcRect t="11586" r="19229" b="14904"/>
                    <a:stretch>
                      <a:fillRect/>
                    </a:stretch>
                  </pic:blipFill>
                  <pic:spPr>
                    <a:xfrm>
                      <a:off x="0" y="0"/>
                      <a:ext cx="5239512" cy="2682131"/>
                    </a:xfrm>
                    <a:prstGeom prst="rect">
                      <a:avLst/>
                    </a:prstGeom>
                    <a:ln w="12700">
                      <a:solidFill>
                        <a:srgbClr val="3F3F3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2895600</wp:posOffset>
                </wp:positionH>
                <wp:positionV relativeFrom="paragraph">
                  <wp:posOffset>1651000</wp:posOffset>
                </wp:positionV>
                <wp:extent cx="1066800" cy="488950"/>
                <wp:effectExtent l="0" t="0" r="0" b="0"/>
                <wp:wrapNone/>
                <wp:docPr id="500" name="Rectangles 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18950" y="3541875"/>
                          <a:ext cx="1054100" cy="47625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2CC466E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28pt;margin-top:130pt;height:38.5pt;width:84pt;z-index:251659264;v-text-anchor:middle;mso-width-relative:page;mso-height-relative:page;" filled="f" stroked="t" coordsize="21600,21600" o:gfxdata="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prvXr2wAAAAsBAAAPAAAAAAAAAAEAIAAAACIAAABk&#10;cnMvZG93bnJldi54bWxQSwECFAAUAAAACACHTuJAjWgGFjwCAACRBAAADgAAAAAAAAABACAAAAAq&#10;AQAAZHJzL2Uyb0RvYy54bWxQSwUGAAAAAAYABgBZAQAA2AUAAAAA&#10;">
                <v:fill on="f" focussize="0,0"/>
                <v:stroke weight="1pt" color="#FF0000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02CC466E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3873500</wp:posOffset>
                </wp:positionH>
                <wp:positionV relativeFrom="paragraph">
                  <wp:posOffset>2311400</wp:posOffset>
                </wp:positionV>
                <wp:extent cx="450850" cy="165100"/>
                <wp:effectExtent l="0" t="0" r="0" b="0"/>
                <wp:wrapNone/>
                <wp:docPr id="479" name="Rectangles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26925" y="3703800"/>
                          <a:ext cx="438150" cy="15240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DCB1215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05pt;margin-top:182pt;height:13pt;width:35.5pt;z-index:251659264;v-text-anchor:middle;mso-width-relative:page;mso-height-relative:page;" filled="f" stroked="t" coordsize="21600,21600" o:gfxdata="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FHazNTYAAAACwEAAA8AAAAAAAAAAQAgAAAAIgAAAGRy&#10;cy9kb3ducmV2LnhtbFBLAQIUABQAAAAIAIdO4kBZi3VRPgIAAJAEAAAOAAAAAAAAAAEAIAAAACcB&#10;AABkcnMvZTJvRG9jLnhtbFBLBQYAAAAABgAGAFkBAADXBQAAAAA=&#10;">
                <v:fill on="f" focussize="0,0"/>
                <v:stroke weight="1pt" color="#FF0000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5DCB1215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ect>
            </w:pict>
          </mc:Fallback>
        </mc:AlternateContent>
      </w:r>
    </w:p>
    <w:p w14:paraId="00000036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 w:line="240" w:lineRule="auto"/>
        <w:ind w:left="826" w:firstLine="0"/>
        <w:rPr>
          <w:color w:val="000000"/>
          <w:sz w:val="24"/>
          <w:szCs w:val="24"/>
        </w:rPr>
      </w:pPr>
    </w:p>
    <w:p w14:paraId="00000037">
      <w:pPr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line="276" w:lineRule="auto"/>
        <w:ind w:left="720" w:hanging="360"/>
        <w:rPr>
          <w:sz w:val="24"/>
          <w:szCs w:val="24"/>
        </w:rPr>
      </w:pPr>
      <w:r>
        <w:rPr>
          <w:sz w:val="24"/>
          <w:szCs w:val="24"/>
          <w:rtl w:val="0"/>
        </w:rPr>
        <w:t>Create a calculated field using this parameter</w:t>
      </w:r>
    </w:p>
    <w:p w14:paraId="00000038">
      <w:pPr>
        <w:spacing w:before="280" w:after="0" w:line="276" w:lineRule="auto"/>
        <w:ind w:left="720" w:firstLine="0"/>
        <w:rPr>
          <w:sz w:val="24"/>
          <w:szCs w:val="24"/>
        </w:rPr>
      </w:pPr>
      <w:r>
        <w:rPr>
          <w:b/>
          <w:sz w:val="24"/>
          <w:szCs w:val="24"/>
        </w:rPr>
        <w:drawing>
          <wp:inline distT="0" distB="0" distL="0" distR="0">
            <wp:extent cx="5239385" cy="2649220"/>
            <wp:effectExtent l="12700" t="12700" r="12700" b="12700"/>
            <wp:docPr id="520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" name="image35.png"/>
                    <pic:cNvPicPr preferRelativeResize="0"/>
                  </pic:nvPicPr>
                  <pic:blipFill>
                    <a:blip r:embed="rId16"/>
                    <a:srcRect t="3227" r="6197" b="12440"/>
                    <a:stretch>
                      <a:fillRect/>
                    </a:stretch>
                  </pic:blipFill>
                  <pic:spPr>
                    <a:xfrm>
                      <a:off x="0" y="0"/>
                      <a:ext cx="5239512" cy="2649594"/>
                    </a:xfrm>
                    <a:prstGeom prst="rect">
                      <a:avLst/>
                    </a:prstGeom>
                    <a:ln w="12700">
                      <a:solidFill>
                        <a:srgbClr val="3F3F3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508000</wp:posOffset>
                </wp:positionH>
                <wp:positionV relativeFrom="paragraph">
                  <wp:posOffset>673100</wp:posOffset>
                </wp:positionV>
                <wp:extent cx="908050" cy="139700"/>
                <wp:effectExtent l="0" t="0" r="0" b="0"/>
                <wp:wrapNone/>
                <wp:docPr id="481" name="Rectangles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98325" y="3716500"/>
                          <a:ext cx="895350" cy="12700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5A1611A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0pt;margin-top:53pt;height:11pt;width:71.5pt;z-index:251659264;v-text-anchor:middle;mso-width-relative:page;mso-height-relative:page;" filled="f" stroked="t" coordsize="21600,21600" o:gfxdata="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GyDM8vXAAAACgEAAA8AAAAAAAAAAQAgAAAAIgAAAGRycy9kb3du&#10;cmV2LnhtbFBLAQIUABQAAAAIAIdO4kDUN1s7OQIAAJAEAAAOAAAAAAAAAAEAIAAAACYBAABkcnMv&#10;ZTJvRG9jLnhtbFBLBQYAAAAABgAGAFkBAADRBQAAAAA=&#10;">
                <v:fill on="f" focussize="0,0"/>
                <v:stroke weight="1pt" color="#FF0000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25A1611A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ect>
            </w:pict>
          </mc:Fallback>
        </mc:AlternateContent>
      </w:r>
    </w:p>
    <w:p w14:paraId="00000039">
      <w:pPr>
        <w:spacing w:before="280" w:after="0" w:line="276" w:lineRule="auto"/>
        <w:ind w:left="720" w:firstLine="0"/>
        <w:rPr>
          <w:sz w:val="24"/>
          <w:szCs w:val="24"/>
        </w:rPr>
      </w:pPr>
    </w:p>
    <w:p w14:paraId="0000003A">
      <w:pPr>
        <w:keepNext w:val="0"/>
        <w:keepLines w:val="0"/>
        <w:pageBreakBefore w:val="0"/>
        <w:widowControl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280" w:after="280" w:line="276" w:lineRule="auto"/>
        <w:ind w:left="826" w:right="0" w:hanging="360"/>
        <w:jc w:val="left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Name this calculation </w:t>
      </w:r>
      <w:r>
        <w:rPr>
          <w:rFonts w:ascii="Calibri" w:hAnsi="Calibri" w:eastAsia="Calibri" w:cs="Calibri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Dimension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</w:t>
      </w: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 and enter the formula below:</w:t>
      </w:r>
    </w:p>
    <w:p w14:paraId="0000003B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0" w:after="0" w:line="276" w:lineRule="auto"/>
        <w:ind w:left="720" w:firstLine="105"/>
        <w:rPr>
          <w:b/>
          <w:sz w:val="24"/>
          <w:szCs w:val="24"/>
        </w:rPr>
      </w:pPr>
      <w:r>
        <w:rPr>
          <w:b/>
          <w:sz w:val="24"/>
          <w:szCs w:val="24"/>
          <w:rtl w:val="0"/>
        </w:rPr>
        <w:t xml:space="preserve">   CASE [Select a Dimension]</w:t>
      </w:r>
    </w:p>
    <w:p w14:paraId="0000003C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0" w:after="0" w:line="276" w:lineRule="auto"/>
        <w:ind w:left="106" w:firstLine="720"/>
        <w:rPr>
          <w:b/>
          <w:sz w:val="24"/>
          <w:szCs w:val="24"/>
        </w:rPr>
      </w:pPr>
      <w:r>
        <w:rPr>
          <w:b/>
          <w:sz w:val="24"/>
          <w:szCs w:val="24"/>
          <w:rtl w:val="0"/>
        </w:rPr>
        <w:t xml:space="preserve">   WHEN 1 THEN [Sub-Category]</w:t>
      </w:r>
    </w:p>
    <w:p w14:paraId="0000003D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0" w:after="0" w:line="276" w:lineRule="auto"/>
        <w:ind w:left="720" w:firstLine="105"/>
        <w:rPr>
          <w:b/>
          <w:sz w:val="24"/>
          <w:szCs w:val="24"/>
        </w:rPr>
      </w:pPr>
      <w:r>
        <w:rPr>
          <w:b/>
          <w:sz w:val="24"/>
          <w:szCs w:val="24"/>
          <w:rtl w:val="0"/>
        </w:rPr>
        <w:t xml:space="preserve">   WHEN 2 THEN [Region]</w:t>
      </w:r>
    </w:p>
    <w:p w14:paraId="0000003E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0" w:after="0" w:line="276" w:lineRule="auto"/>
        <w:ind w:left="720" w:firstLine="105"/>
        <w:rPr>
          <w:b/>
          <w:sz w:val="24"/>
          <w:szCs w:val="24"/>
        </w:rPr>
      </w:pPr>
      <w:r>
        <w:rPr>
          <w:b/>
          <w:sz w:val="24"/>
          <w:szCs w:val="24"/>
          <w:rtl w:val="0"/>
        </w:rPr>
        <w:t xml:space="preserve">   ELSE [Customer Name]</w:t>
      </w:r>
    </w:p>
    <w:p w14:paraId="0000003F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0" w:after="280" w:line="276" w:lineRule="auto"/>
        <w:ind w:firstLine="720"/>
        <w:rPr>
          <w:b/>
          <w:sz w:val="24"/>
          <w:szCs w:val="24"/>
        </w:rPr>
      </w:pPr>
      <w:r>
        <w:rPr>
          <w:b/>
          <w:sz w:val="24"/>
          <w:szCs w:val="24"/>
          <w:rtl w:val="0"/>
        </w:rPr>
        <w:t xml:space="preserve">     END</w: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482600</wp:posOffset>
                </wp:positionH>
                <wp:positionV relativeFrom="paragraph">
                  <wp:posOffset>762000</wp:posOffset>
                </wp:positionV>
                <wp:extent cx="908050" cy="139700"/>
                <wp:effectExtent l="0" t="0" r="0" b="0"/>
                <wp:wrapNone/>
                <wp:docPr id="493" name="Rectangles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04675" y="3722850"/>
                          <a:ext cx="882650" cy="11430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7DDE811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8pt;margin-top:60pt;height:11pt;width:71.5pt;z-index:251659264;v-text-anchor:middle;mso-width-relative:page;mso-height-relative:page;" filled="f" stroked="t" coordsize="21600,21600" o:gfxdata="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ULgnatcAAAAKAQAADwAAAAAAAAABACAAAAAiAAAAZHJz&#10;L2Rvd25yZXYueG1sUEsBAhQAFAAAAAgAh07iQOgLhtU+AgAAkAQAAA4AAAAAAAAAAQAgAAAAJgEA&#10;AGRycy9lMm9Eb2MueG1sUEsFBgAAAAAGAAYAWQEAANYFAAAAAA==&#10;">
                <v:fill on="f" focussize="0,0"/>
                <v:stroke weight="1pt" color="#FF0000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17DDE811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2641600</wp:posOffset>
                </wp:positionH>
                <wp:positionV relativeFrom="paragraph">
                  <wp:posOffset>990600</wp:posOffset>
                </wp:positionV>
                <wp:extent cx="774700" cy="184150"/>
                <wp:effectExtent l="0" t="0" r="0" b="0"/>
                <wp:wrapNone/>
                <wp:docPr id="503" name="Rectangles 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71350" y="3700625"/>
                          <a:ext cx="749300" cy="15875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BA6AB16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08pt;margin-top:78pt;height:14.5pt;width:61pt;z-index:251659264;v-text-anchor:middle;mso-width-relative:page;mso-height-relative:page;" filled="f" stroked="t" coordsize="21600,21600" o:gfxdata="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B1+E0T2AAAAAsBAAAPAAAAAAAAAAEAIAAAACIAAABkcnMv&#10;ZG93bnJldi54bWxQSwECFAAUAAAACACHTuJA+iBZkTwCAACQBAAADgAAAAAAAAABACAAAAAnAQAA&#10;ZHJzL2Uyb0RvYy54bWxQSwUGAAAAAAYABgBZAQAA1QUAAAAA&#10;">
                <v:fill on="f" focussize="0,0"/>
                <v:stroke weight="1pt" color="#FF0000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2BA6AB16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2641600</wp:posOffset>
                </wp:positionH>
                <wp:positionV relativeFrom="paragraph">
                  <wp:posOffset>1206500</wp:posOffset>
                </wp:positionV>
                <wp:extent cx="1162050" cy="527050"/>
                <wp:effectExtent l="0" t="0" r="0" b="0"/>
                <wp:wrapNone/>
                <wp:docPr id="498" name="Rectangles 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77675" y="3529175"/>
                          <a:ext cx="1136650" cy="50165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779C6E7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08pt;margin-top:95pt;height:41.5pt;width:91.5pt;z-index:251659264;v-text-anchor:middle;mso-width-relative:page;mso-height-relative:page;" filled="f" stroked="t" coordsize="21600,21600" o:gfxdata="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Fs57aLaAAAACwEAAA8AAAAAAAAAAQAgAAAAIgAAAGRy&#10;cy9kb3ducmV2LnhtbFBLAQIUABQAAAAIAIdO4kCSwb8NPAIAAJEEAAAOAAAAAAAAAAEAIAAAACkB&#10;AABkcnMvZTJvRG9jLnhtbFBLBQYAAAAABgAGAFkBAADXBQAAAAA=&#10;">
                <v:fill on="f" focussize="0,0"/>
                <v:stroke weight="1pt" color="#FF0000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6779C6E7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2667000</wp:posOffset>
                </wp:positionH>
                <wp:positionV relativeFrom="paragraph">
                  <wp:posOffset>1206500</wp:posOffset>
                </wp:positionV>
                <wp:extent cx="742950" cy="146050"/>
                <wp:effectExtent l="0" t="0" r="0" b="0"/>
                <wp:wrapNone/>
                <wp:docPr id="489" name="Rectangles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80875" y="3713325"/>
                          <a:ext cx="730250" cy="13335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787D031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10pt;margin-top:95pt;height:11.5pt;width:58.5pt;z-index:251659264;v-text-anchor:middle;mso-width-relative:page;mso-height-relative:page;" filled="f" stroked="t" coordsize="21600,21600" o:gfxdata="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zPlvwdkAAAALAQAADwAAAAAAAAABACAAAAAiAAAAZHJz&#10;L2Rvd25yZXYueG1sUEsBAhQAFAAAAAgAh07iQJjyzFw8AgAAkAQAAA4AAAAAAAAAAQAgAAAAKAEA&#10;AGRycy9lMm9Eb2MueG1sUEsFBgAAAAAGAAYAWQEAANYFAAAAAA==&#10;">
                <v:fill on="f" focussize="0,0"/>
                <v:stroke weight="1pt" color="#FF0000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5787D031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2628900</wp:posOffset>
                </wp:positionH>
                <wp:positionV relativeFrom="paragraph">
                  <wp:posOffset>1409700</wp:posOffset>
                </wp:positionV>
                <wp:extent cx="1193800" cy="508000"/>
                <wp:effectExtent l="0" t="0" r="0" b="0"/>
                <wp:wrapNone/>
                <wp:docPr id="486" name="Rectangles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55450" y="3532350"/>
                          <a:ext cx="1181100" cy="49530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739DD72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07pt;margin-top:111pt;height:40pt;width:94pt;z-index:251659264;v-text-anchor:middle;mso-width-relative:page;mso-height-relative:page;" filled="f" stroked="t" coordsize="21600,21600" o:gfxdata="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CGmsFX2QAAAAsBAAAPAAAAAAAAAAEAIAAAACIAAABkcnMv&#10;ZG93bnJldi54bWxQSwECFAAUAAAACACHTuJAs14SejsCAACRBAAADgAAAAAAAAABACAAAAAoAQAA&#10;ZHJzL2Uyb0RvYy54bWxQSwUGAAAAAAYABgBZAQAA1QUAAAAA&#10;">
                <v:fill on="f" focussize="0,0"/>
                <v:stroke weight="1pt" color="#FF0000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6739DD72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ect>
            </w:pict>
          </mc:Fallback>
        </mc:AlternateContent>
      </w:r>
    </w:p>
    <w:p w14:paraId="00000040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/>
        <w:ind w:left="826" w:firstLine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 xml:space="preserve"> </w: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2578100</wp:posOffset>
                </wp:positionH>
                <wp:positionV relativeFrom="paragraph">
                  <wp:posOffset>800100</wp:posOffset>
                </wp:positionV>
                <wp:extent cx="819150" cy="222250"/>
                <wp:effectExtent l="0" t="0" r="0" b="0"/>
                <wp:wrapNone/>
                <wp:docPr id="483" name="Rectangles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74525" y="3706975"/>
                          <a:ext cx="742950" cy="14605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458268A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03pt;margin-top:63pt;height:17.5pt;width:64.5pt;z-index:251659264;v-text-anchor:middle;mso-width-relative:page;mso-height-relative:page;" filled="f" stroked="t" coordsize="21600,21600" o:gfxdata="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Am5pRvZAAAACwEAAA8AAAAAAAAAAQAgAAAAIgAAAGRy&#10;cy9kb3ducmV2LnhtbFBLAQIUABQAAAAIAIdO4kBwtEr0PQIAAJAEAAAOAAAAAAAAAAEAIAAAACgB&#10;AABkcnMvZTJvRG9jLnhtbFBLBQYAAAAABgAGAFkBAADXBQAAAAA=&#10;">
                <v:fill on="f" focussize="0,0"/>
                <v:stroke weight="1pt" color="#FF0000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4458268A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2578100</wp:posOffset>
                </wp:positionH>
                <wp:positionV relativeFrom="paragraph">
                  <wp:posOffset>990600</wp:posOffset>
                </wp:positionV>
                <wp:extent cx="1219200" cy="603250"/>
                <wp:effectExtent l="0" t="0" r="0" b="0"/>
                <wp:wrapNone/>
                <wp:docPr id="490" name="Rectangles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74500" y="3516475"/>
                          <a:ext cx="1143000" cy="52705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24530B6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03pt;margin-top:78pt;height:47.5pt;width:96pt;z-index:251659264;v-text-anchor:middle;mso-width-relative:page;mso-height-relative:page;" filled="f" stroked="t" coordsize="21600,21600" o:gfxdata="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DyBA+x2QAAAAsBAAAPAAAAAAAAAAEAIAAAACIAAABkcnMv&#10;ZG93bnJldi54bWxQSwECFAAUAAAACACHTuJASpR6oTsCAACRBAAADgAAAAAAAAABACAAAAAoAQAA&#10;ZHJzL2Uyb0RvYy54bWxQSwUGAAAAAAYABgBZAQAA1QUAAAAA&#10;">
                <v:fill on="f" focussize="0,0"/>
                <v:stroke weight="1pt" color="#FF0000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324530B6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ect>
            </w:pict>
          </mc:Fallback>
        </mc:AlternateContent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1905</wp:posOffset>
            </wp:positionV>
            <wp:extent cx="5239385" cy="2845435"/>
            <wp:effectExtent l="12700" t="12700" r="12700" b="12700"/>
            <wp:wrapTopAndBottom/>
            <wp:docPr id="50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" name="image1.png"/>
                    <pic:cNvPicPr preferRelativeResize="0"/>
                  </pic:nvPicPr>
                  <pic:blipFill>
                    <a:blip r:embed="rId17"/>
                    <a:srcRect t="10255" r="20727" b="13201"/>
                    <a:stretch>
                      <a:fillRect/>
                    </a:stretch>
                  </pic:blipFill>
                  <pic:spPr>
                    <a:xfrm>
                      <a:off x="0" y="0"/>
                      <a:ext cx="5239512" cy="2845719"/>
                    </a:xfrm>
                    <a:prstGeom prst="rect">
                      <a:avLst/>
                    </a:prstGeom>
                    <a:ln w="12700">
                      <a:solidFill>
                        <a:srgbClr val="3F3F3F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00000041">
      <w:pPr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280" w:line="276" w:lineRule="auto"/>
        <w:ind w:left="821" w:hanging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 xml:space="preserve">Click </w:t>
      </w:r>
      <w:r>
        <w:rPr>
          <w:b/>
          <w:color w:val="000000"/>
          <w:sz w:val="24"/>
          <w:szCs w:val="24"/>
          <w:rtl w:val="0"/>
        </w:rPr>
        <w:t>OK</w:t>
      </w:r>
    </w:p>
    <w:p w14:paraId="00000042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 w:line="276" w:lineRule="auto"/>
        <w:rPr>
          <w:color w:val="000000"/>
          <w:sz w:val="24"/>
          <w:szCs w:val="24"/>
        </w:rPr>
      </w:pP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4508500</wp:posOffset>
                </wp:positionH>
                <wp:positionV relativeFrom="paragraph">
                  <wp:posOffset>2400300</wp:posOffset>
                </wp:positionV>
                <wp:extent cx="431800" cy="203200"/>
                <wp:effectExtent l="0" t="0" r="0" b="0"/>
                <wp:wrapNone/>
                <wp:docPr id="504" name="Rectangles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55500" y="3703800"/>
                          <a:ext cx="381000" cy="15240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4A14173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55pt;margin-top:189pt;height:16pt;width:34pt;z-index:251659264;v-text-anchor:middle;mso-width-relative:page;mso-height-relative:page;" filled="f" stroked="t" coordsize="21600,21600" o:gfxdata="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BujY/32AAAAAsBAAAPAAAAAAAAAAEAIAAAACIAAABkcnMvZG93&#10;bnJldi54bWxQSwECFAAUAAAACACHTuJAFyr28zkCAACQBAAADgAAAAAAAAABACAAAAAnAQAAZHJz&#10;L2Uyb0RvYy54bWxQSwUGAAAAAAYABgBZAQAA0gUAAAAA&#10;">
                <v:fill on="f" focussize="0,0"/>
                <v:stroke weight="1pt" color="#FF0000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14A14173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ect>
            </w:pict>
          </mc:Fallback>
        </mc:AlternateContent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342900</wp:posOffset>
            </wp:positionH>
            <wp:positionV relativeFrom="paragraph">
              <wp:posOffset>238125</wp:posOffset>
            </wp:positionV>
            <wp:extent cx="5239385" cy="2845435"/>
            <wp:effectExtent l="12700" t="12700" r="12700" b="12700"/>
            <wp:wrapTopAndBottom/>
            <wp:docPr id="508" name="image1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" name="image1.png" descr="A screenshot of a computer&#10;&#10;Description automatically generated"/>
                    <pic:cNvPicPr preferRelativeResize="0"/>
                  </pic:nvPicPr>
                  <pic:blipFill>
                    <a:blip r:embed="rId17"/>
                    <a:srcRect t="10255" r="20727" b="13201"/>
                    <a:stretch>
                      <a:fillRect/>
                    </a:stretch>
                  </pic:blipFill>
                  <pic:spPr>
                    <a:xfrm>
                      <a:off x="0" y="0"/>
                      <a:ext cx="5239512" cy="2845719"/>
                    </a:xfrm>
                    <a:prstGeom prst="rect">
                      <a:avLst/>
                    </a:prstGeom>
                    <a:ln w="12700">
                      <a:solidFill>
                        <a:srgbClr val="3F3F3F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4533900</wp:posOffset>
                </wp:positionH>
                <wp:positionV relativeFrom="paragraph">
                  <wp:posOffset>2400300</wp:posOffset>
                </wp:positionV>
                <wp:extent cx="406400" cy="165100"/>
                <wp:effectExtent l="0" t="0" r="0" b="0"/>
                <wp:wrapNone/>
                <wp:docPr id="492" name="Rectangles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49150" y="3703800"/>
                          <a:ext cx="393700" cy="15240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3238C1D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57pt;margin-top:189pt;height:13pt;width:32pt;z-index:251659264;v-text-anchor:middle;mso-width-relative:page;mso-height-relative:page;" filled="f" stroked="t" coordsize="21600,21600" o:gfxdata="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B8zi1Y2QAAAAsBAAAPAAAAAAAAAAEAIAAAACIAAABkcnMv&#10;ZG93bnJldi54bWxQSwECFAAUAAAACACHTuJA4p15iDsCAACQBAAADgAAAAAAAAABACAAAAAoAQAA&#10;ZHJzL2Uyb0RvYy54bWxQSwUGAAAAAAYABgBZAQAA1QUAAAAA&#10;">
                <v:fill on="f" focussize="0,0"/>
                <v:stroke weight="1pt" color="#FF0000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63238C1D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ect>
            </w:pict>
          </mc:Fallback>
        </mc:AlternateContent>
      </w:r>
    </w:p>
    <w:p w14:paraId="00000043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 w:line="276" w:lineRule="auto"/>
        <w:ind w:left="466" w:firstLine="0"/>
        <w:rPr>
          <w:color w:val="000000"/>
          <w:sz w:val="24"/>
          <w:szCs w:val="24"/>
        </w:rPr>
      </w:pPr>
    </w:p>
    <w:p w14:paraId="00000044">
      <w:pPr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 w:line="276" w:lineRule="auto"/>
        <w:ind w:left="826" w:hanging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 xml:space="preserve">To create another parameter, repeat steps 3 to 5. Name this parameter as </w:t>
      </w:r>
      <w:r>
        <w:rPr>
          <w:b/>
          <w:color w:val="000000"/>
          <w:sz w:val="24"/>
          <w:szCs w:val="24"/>
          <w:rtl w:val="0"/>
        </w:rPr>
        <w:t>Select a Measure</w:t>
      </w:r>
      <w:r>
        <w:rPr>
          <w:color w:val="000000"/>
          <w:sz w:val="24"/>
          <w:szCs w:val="24"/>
          <w:rtl w:val="0"/>
        </w:rPr>
        <w:t>. Ensure that your output looks like the image below</w:t>
      </w:r>
    </w:p>
    <w:p w14:paraId="00000045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/>
        <w:ind w:firstLine="720"/>
        <w:rPr>
          <w:color w:val="000000"/>
          <w:sz w:val="24"/>
          <w:szCs w:val="24"/>
        </w:rPr>
      </w:pPr>
      <w:r>
        <w:drawing>
          <wp:inline distT="0" distB="0" distL="0" distR="0">
            <wp:extent cx="5239385" cy="2553335"/>
            <wp:effectExtent l="12700" t="12700" r="12700" b="12700"/>
            <wp:docPr id="522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" name="image32.png"/>
                    <pic:cNvPicPr preferRelativeResize="0"/>
                  </pic:nvPicPr>
                  <pic:blipFill>
                    <a:blip r:embed="rId18"/>
                    <a:srcRect t="3230" r="11431" b="20037"/>
                    <a:stretch>
                      <a:fillRect/>
                    </a:stretch>
                  </pic:blipFill>
                  <pic:spPr>
                    <a:xfrm>
                      <a:off x="0" y="0"/>
                      <a:ext cx="5239512" cy="2553393"/>
                    </a:xfrm>
                    <a:prstGeom prst="rect">
                      <a:avLst/>
                    </a:prstGeom>
                    <a:ln w="12700">
                      <a:solidFill>
                        <a:srgbClr val="3F3F3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0000046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/>
        <w:ind w:firstLine="720"/>
        <w:rPr>
          <w:color w:val="000000"/>
          <w:sz w:val="24"/>
          <w:szCs w:val="24"/>
        </w:rPr>
      </w:pPr>
    </w:p>
    <w:p w14:paraId="00000047">
      <w:pPr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/>
        <w:ind w:left="826" w:hanging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Create another calculated field using this parameter</w:t>
      </w:r>
    </w:p>
    <w:p w14:paraId="00000048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/>
        <w:ind w:left="826" w:firstLine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drawing>
          <wp:inline distT="0" distB="0" distL="0" distR="0">
            <wp:extent cx="5302250" cy="2787650"/>
            <wp:effectExtent l="12700" t="12700" r="12700" b="12700"/>
            <wp:docPr id="523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" name="image46.png"/>
                    <pic:cNvPicPr preferRelativeResize="0"/>
                  </pic:nvPicPr>
                  <pic:blipFill>
                    <a:blip r:embed="rId19"/>
                    <a:srcRect t="3420" r="10791" b="13200"/>
                    <a:stretch>
                      <a:fillRect/>
                    </a:stretch>
                  </pic:blipFill>
                  <pic:spPr>
                    <a:xfrm>
                      <a:off x="0" y="0"/>
                      <a:ext cx="5302250" cy="2787650"/>
                    </a:xfrm>
                    <a:prstGeom prst="rect">
                      <a:avLst/>
                    </a:prstGeom>
                    <a:ln w="12700">
                      <a:solidFill>
                        <a:srgbClr val="3F3F3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533400</wp:posOffset>
                </wp:positionH>
                <wp:positionV relativeFrom="paragraph">
                  <wp:posOffset>635000</wp:posOffset>
                </wp:positionV>
                <wp:extent cx="971550" cy="152400"/>
                <wp:effectExtent l="0" t="0" r="0" b="0"/>
                <wp:wrapNone/>
                <wp:docPr id="484" name="Rectangles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66575" y="3710150"/>
                          <a:ext cx="958850" cy="13970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7498226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2pt;margin-top:50pt;height:12pt;width:76.5pt;z-index:251659264;v-text-anchor:middle;mso-width-relative:page;mso-height-relative:page;" filled="f" stroked="t" coordsize="21600,21600" o:gfxdata="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RRROltcAAAAKAQAADwAAAAAAAAABACAAAAAiAAAAZHJzL2Rv&#10;d25yZXYueG1sUEsBAhQAFAAAAAgAh07iQP6mAOM7AgAAkAQAAA4AAAAAAAAAAQAgAAAAJgEAAGRy&#10;cy9lMm9Eb2MueG1sUEsFBgAAAAAGAAYAWQEAANMFAAAAAA==&#10;">
                <v:fill on="f" focussize="0,0"/>
                <v:stroke weight="1pt" color="#FF0000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67498226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ect>
            </w:pict>
          </mc:Fallback>
        </mc:AlternateContent>
      </w:r>
    </w:p>
    <w:p w14:paraId="00000049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/>
        <w:ind w:left="826" w:firstLine="0"/>
        <w:rPr>
          <w:color w:val="000000"/>
          <w:sz w:val="24"/>
          <w:szCs w:val="24"/>
        </w:rPr>
      </w:pPr>
    </w:p>
    <w:p w14:paraId="0000004A">
      <w:pPr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 w:line="276" w:lineRule="auto"/>
        <w:ind w:left="826" w:hanging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 xml:space="preserve">Name this calculation </w:t>
      </w:r>
      <w:r>
        <w:rPr>
          <w:b/>
          <w:color w:val="000000"/>
          <w:sz w:val="24"/>
          <w:szCs w:val="24"/>
          <w:rtl w:val="0"/>
        </w:rPr>
        <w:t xml:space="preserve">Measure </w:t>
      </w:r>
      <w:r>
        <w:rPr>
          <w:color w:val="000000"/>
          <w:sz w:val="24"/>
          <w:szCs w:val="24"/>
          <w:rtl w:val="0"/>
        </w:rPr>
        <w:t>and enter the formula below:</w:t>
      </w:r>
    </w:p>
    <w:p w14:paraId="0000004B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0" w:after="0" w:line="276" w:lineRule="auto"/>
        <w:ind w:left="826" w:firstLine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  <w:rtl w:val="0"/>
        </w:rPr>
        <w:t>CASE [Select a Measure]</w:t>
      </w:r>
    </w:p>
    <w:p w14:paraId="0000004C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0" w:after="0" w:line="276" w:lineRule="auto"/>
        <w:ind w:left="826" w:firstLine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  <w:rtl w:val="0"/>
        </w:rPr>
        <w:t>WHEN 1 THEN SUM([Sales])</w:t>
      </w:r>
    </w:p>
    <w:p w14:paraId="0000004D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0" w:after="0" w:line="276" w:lineRule="auto"/>
        <w:ind w:left="826" w:firstLine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  <w:rtl w:val="0"/>
        </w:rPr>
        <w:t>WHEN 2 THEN SUM([Profit])</w:t>
      </w:r>
    </w:p>
    <w:p w14:paraId="0000004E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0" w:after="0" w:line="276" w:lineRule="auto"/>
        <w:ind w:left="826" w:firstLine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  <w:rtl w:val="0"/>
        </w:rPr>
        <w:t>ELSE [Profit Ratio]</w:t>
      </w:r>
    </w:p>
    <w:p w14:paraId="0000004F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0" w:after="0" w:line="276" w:lineRule="auto"/>
        <w:ind w:left="826" w:firstLine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  <w:rtl w:val="0"/>
        </w:rPr>
        <w:t>END</w:t>
      </w:r>
    </w:p>
    <w:p w14:paraId="00000050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/>
        <w:ind w:left="826" w:firstLine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drawing>
          <wp:inline distT="0" distB="0" distL="0" distR="0">
            <wp:extent cx="5239385" cy="2679065"/>
            <wp:effectExtent l="12700" t="12700" r="12700" b="12700"/>
            <wp:docPr id="524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" name="image53.png"/>
                    <pic:cNvPicPr preferRelativeResize="0"/>
                  </pic:nvPicPr>
                  <pic:blipFill>
                    <a:blip r:embed="rId20"/>
                    <a:srcRect t="11207" r="24786" b="20417"/>
                    <a:stretch>
                      <a:fillRect/>
                    </a:stretch>
                  </pic:blipFill>
                  <pic:spPr>
                    <a:xfrm>
                      <a:off x="0" y="0"/>
                      <a:ext cx="5239512" cy="2679296"/>
                    </a:xfrm>
                    <a:prstGeom prst="rect">
                      <a:avLst/>
                    </a:prstGeom>
                    <a:ln w="12700">
                      <a:solidFill>
                        <a:srgbClr val="3F3F3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2781300</wp:posOffset>
                </wp:positionH>
                <wp:positionV relativeFrom="paragraph">
                  <wp:posOffset>965200</wp:posOffset>
                </wp:positionV>
                <wp:extent cx="831850" cy="247650"/>
                <wp:effectExtent l="0" t="0" r="0" b="0"/>
                <wp:wrapNone/>
                <wp:docPr id="477" name="Rectangles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61825" y="3687925"/>
                          <a:ext cx="768350" cy="18415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072E8E9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19pt;margin-top:76pt;height:19.5pt;width:65.5pt;z-index:251659264;v-text-anchor:middle;mso-width-relative:page;mso-height-relative:page;" filled="f" stroked="t" coordsize="21600,21600" o:gfxdata="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D4aAAd2QAAAAsBAAAPAAAAAAAAAAEAIAAAACIAAABkcnMv&#10;ZG93bnJldi54bWxQSwECFAAUAAAACACHTuJAKORO8zsCAACQBAAADgAAAAAAAAABACAAAAAoAQAA&#10;ZHJzL2Uyb0RvYy54bWxQSwUGAAAAAAYABgBZAQAA1QUAAAAA&#10;">
                <v:fill on="f" focussize="0,0"/>
                <v:stroke weight="1pt" color="#FF0000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5072E8E9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2781300</wp:posOffset>
                </wp:positionH>
                <wp:positionV relativeFrom="paragraph">
                  <wp:posOffset>1231900</wp:posOffset>
                </wp:positionV>
                <wp:extent cx="1212850" cy="565150"/>
                <wp:effectExtent l="0" t="0" r="0" b="0"/>
                <wp:wrapNone/>
                <wp:docPr id="505" name="Rectangles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71325" y="3529175"/>
                          <a:ext cx="1149350" cy="50165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61CC5B1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19pt;margin-top:97pt;height:44.5pt;width:95.5pt;z-index:251659264;v-text-anchor:middle;mso-width-relative:page;mso-height-relative:page;" filled="f" stroked="t" coordsize="21600,21600" o:gfxdata="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WfqZ8NoAAAALAQAADwAAAAAAAAABACAAAAAiAAAA&#10;ZHJzL2Rvd25yZXYueG1sUEsBAhQAFAAAAAgAh07iQNzc/Pg+AgAAkQQAAA4AAAAAAAAAAQAgAAAA&#10;KQEAAGRycy9lMm9Eb2MueG1sUEsFBgAAAAAGAAYAWQEAANkFAAAAAA==&#10;">
                <v:fill on="f" focussize="0,0"/>
                <v:stroke weight="1pt" color="#FF0000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461CC5B1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ect>
            </w:pict>
          </mc:Fallback>
        </mc:AlternateContent>
      </w:r>
    </w:p>
    <w:p w14:paraId="00000051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/>
        <w:ind w:left="826" w:firstLine="0"/>
        <w:rPr>
          <w:b/>
          <w:sz w:val="24"/>
          <w:szCs w:val="24"/>
        </w:rPr>
      </w:pPr>
    </w:p>
    <w:p w14:paraId="00000052">
      <w:pPr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/>
        <w:ind w:left="826" w:hanging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 xml:space="preserve">Click </w:t>
      </w:r>
      <w:r>
        <w:rPr>
          <w:b/>
          <w:color w:val="000000"/>
          <w:sz w:val="24"/>
          <w:szCs w:val="24"/>
          <w:rtl w:val="0"/>
        </w:rPr>
        <w:t>OK</w:t>
      </w:r>
    </w:p>
    <w:p w14:paraId="00000053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/>
        <w:ind w:left="826" w:firstLine="0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drawing>
          <wp:inline distT="0" distB="0" distL="0" distR="0">
            <wp:extent cx="5239385" cy="2679065"/>
            <wp:effectExtent l="12700" t="12700" r="12700" b="12700"/>
            <wp:docPr id="525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" name="image53.png"/>
                    <pic:cNvPicPr preferRelativeResize="0"/>
                  </pic:nvPicPr>
                  <pic:blipFill>
                    <a:blip r:embed="rId20"/>
                    <a:srcRect t="11207" r="24786" b="20417"/>
                    <a:stretch>
                      <a:fillRect/>
                    </a:stretch>
                  </pic:blipFill>
                  <pic:spPr>
                    <a:xfrm>
                      <a:off x="0" y="0"/>
                      <a:ext cx="5239512" cy="2679296"/>
                    </a:xfrm>
                    <a:prstGeom prst="rect">
                      <a:avLst/>
                    </a:prstGeom>
                    <a:ln w="12700">
                      <a:solidFill>
                        <a:srgbClr val="3F3F3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4965700</wp:posOffset>
                </wp:positionH>
                <wp:positionV relativeFrom="paragraph">
                  <wp:posOffset>2438400</wp:posOffset>
                </wp:positionV>
                <wp:extent cx="412750" cy="177800"/>
                <wp:effectExtent l="0" t="0" r="0" b="0"/>
                <wp:wrapNone/>
                <wp:docPr id="478" name="Rectangles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52325" y="3703800"/>
                          <a:ext cx="387350" cy="15240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549D0D1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91pt;margin-top:192pt;height:14pt;width:32.5pt;z-index:251659264;v-text-anchor:middle;mso-width-relative:page;mso-height-relative:page;" filled="f" stroked="t" coordsize="21600,21600" o:gfxdata="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pTCrZNkAAAALAQAADwAAAAAAAAABACAAAAAiAAAAZHJz&#10;L2Rvd25yZXYueG1sUEsBAhQAFAAAAAgAh07iQDlynsU8AgAAkAQAAA4AAAAAAAAAAQAgAAAAKAEA&#10;AGRycy9lMm9Eb2MueG1sUEsFBgAAAAAGAAYAWQEAANYFAAAAAA==&#10;">
                <v:fill on="f" focussize="0,0"/>
                <v:stroke weight="1pt" color="#FF0000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2549D0D1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ect>
            </w:pict>
          </mc:Fallback>
        </mc:AlternateContent>
      </w:r>
    </w:p>
    <w:p w14:paraId="00000054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/>
        <w:ind w:left="826" w:firstLine="0"/>
        <w:rPr>
          <w:color w:val="000000"/>
          <w:sz w:val="24"/>
          <w:szCs w:val="24"/>
        </w:rPr>
      </w:pPr>
    </w:p>
    <w:p w14:paraId="00000055">
      <w:pPr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/>
        <w:ind w:left="826" w:hanging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 xml:space="preserve">To create a view, drag the </w:t>
      </w:r>
      <w:r>
        <w:rPr>
          <w:b/>
          <w:color w:val="000000"/>
          <w:sz w:val="24"/>
          <w:szCs w:val="24"/>
          <w:rtl w:val="0"/>
        </w:rPr>
        <w:t>Dimension</w:t>
      </w:r>
      <w:r>
        <w:rPr>
          <w:color w:val="000000"/>
          <w:sz w:val="24"/>
          <w:szCs w:val="24"/>
          <w:rtl w:val="0"/>
        </w:rPr>
        <w:t xml:space="preserve"> calculated field to </w:t>
      </w:r>
      <w:r>
        <w:rPr>
          <w:b/>
          <w:color w:val="000000"/>
          <w:sz w:val="24"/>
          <w:szCs w:val="24"/>
          <w:rtl w:val="0"/>
        </w:rPr>
        <w:t>Rows</w:t>
      </w:r>
      <w:r>
        <w:rPr>
          <w:color w:val="000000"/>
          <w:sz w:val="24"/>
          <w:szCs w:val="24"/>
          <w:rtl w:val="0"/>
        </w:rPr>
        <w:t xml:space="preserve"> and </w:t>
      </w:r>
      <w:r>
        <w:rPr>
          <w:b/>
          <w:color w:val="000000"/>
          <w:sz w:val="24"/>
          <w:szCs w:val="24"/>
          <w:rtl w:val="0"/>
        </w:rPr>
        <w:t>Measure</w:t>
      </w:r>
      <w:r>
        <w:rPr>
          <w:color w:val="000000"/>
          <w:sz w:val="24"/>
          <w:szCs w:val="24"/>
          <w:rtl w:val="0"/>
        </w:rPr>
        <w:t xml:space="preserve"> to </w:t>
      </w:r>
      <w:r>
        <w:rPr>
          <w:b/>
          <w:color w:val="000000"/>
          <w:sz w:val="24"/>
          <w:szCs w:val="24"/>
          <w:rtl w:val="0"/>
        </w:rPr>
        <w:t>Columns</w:t>
      </w:r>
    </w:p>
    <w:p w14:paraId="00000056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/>
        <w:ind w:left="826" w:firstLine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drawing>
          <wp:inline distT="0" distB="0" distL="0" distR="0">
            <wp:extent cx="5239385" cy="2284730"/>
            <wp:effectExtent l="12700" t="12700" r="12700" b="12700"/>
            <wp:docPr id="526" name="image17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" name="image17.png" descr="A screenshot of a computer&#10;&#10;Description automatically generated"/>
                    <pic:cNvPicPr preferRelativeResize="0"/>
                  </pic:nvPicPr>
                  <pic:blipFill>
                    <a:blip r:embed="rId21"/>
                    <a:srcRect t="2847" r="1279" b="20603"/>
                    <a:stretch>
                      <a:fillRect/>
                    </a:stretch>
                  </pic:blipFill>
                  <pic:spPr>
                    <a:xfrm>
                      <a:off x="0" y="0"/>
                      <a:ext cx="5239512" cy="2285198"/>
                    </a:xfrm>
                    <a:prstGeom prst="rect">
                      <a:avLst/>
                    </a:prstGeom>
                    <a:ln w="12700">
                      <a:solidFill>
                        <a:srgbClr val="3F3F3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2032000</wp:posOffset>
                </wp:positionH>
                <wp:positionV relativeFrom="paragraph">
                  <wp:posOffset>406400</wp:posOffset>
                </wp:positionV>
                <wp:extent cx="1244600" cy="311150"/>
                <wp:effectExtent l="0" t="0" r="0" b="0"/>
                <wp:wrapNone/>
                <wp:docPr id="494" name="Rectangles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36400" y="3637125"/>
                          <a:ext cx="1219200" cy="28575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0A104E1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60pt;margin-top:32pt;height:24.5pt;width:98pt;z-index:251659264;v-text-anchor:middle;mso-width-relative:page;mso-height-relative:page;" filled="f" stroked="t" coordsize="21600,21600" o:gfxdata="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OQklSXYAAAACgEAAA8AAAAAAAAAAQAgAAAAIgAAAGRy&#10;cy9kb3ducmV2LnhtbFBLAQIUABQAAAAIAIdO4kAUMmzvPgIAAJEEAAAOAAAAAAAAAAEAIAAAACcB&#10;AABkcnMvZTJvRG9jLnhtbFBLBQYAAAAABgAGAFkBAADXBQAAAAA=&#10;">
                <v:fill on="f" focussize="0,0"/>
                <v:stroke weight="1pt" color="#FF0000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60A104E1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ect>
            </w:pict>
          </mc:Fallback>
        </mc:AlternateContent>
      </w:r>
    </w:p>
    <w:p w14:paraId="00000057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/>
        <w:ind w:left="826" w:firstLine="0"/>
        <w:rPr>
          <w:color w:val="000000"/>
          <w:sz w:val="24"/>
          <w:szCs w:val="24"/>
        </w:rPr>
      </w:pPr>
    </w:p>
    <w:p w14:paraId="00000058">
      <w:pPr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/>
        <w:ind w:left="826" w:hanging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 xml:space="preserve">To show parameter control, </w:t>
      </w:r>
      <w:r>
        <w:rPr>
          <w:sz w:val="24"/>
          <w:szCs w:val="24"/>
          <w:rtl w:val="0"/>
        </w:rPr>
        <w:t>right-click</w:t>
      </w:r>
      <w:r>
        <w:rPr>
          <w:color w:val="000000"/>
          <w:sz w:val="24"/>
          <w:szCs w:val="24"/>
          <w:rtl w:val="0"/>
        </w:rPr>
        <w:t xml:space="preserve"> the parameters and select </w:t>
      </w:r>
      <w:r>
        <w:rPr>
          <w:b/>
          <w:color w:val="000000"/>
          <w:sz w:val="24"/>
          <w:szCs w:val="24"/>
          <w:rtl w:val="0"/>
        </w:rPr>
        <w:t>Show Parameter</w:t>
      </w:r>
    </w:p>
    <w:p w14:paraId="00000059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/>
        <w:ind w:left="826" w:firstLine="0"/>
        <w:rPr>
          <w:sz w:val="24"/>
          <w:szCs w:val="24"/>
        </w:rPr>
      </w:pPr>
    </w:p>
    <w:p w14:paraId="0000005A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/>
        <w:ind w:firstLine="720"/>
        <w:rPr>
          <w:color w:val="000000"/>
          <w:sz w:val="24"/>
          <w:szCs w:val="24"/>
        </w:rPr>
      </w:pPr>
      <w:r>
        <w:rPr>
          <w:sz w:val="24"/>
          <w:szCs w:val="24"/>
          <w:rtl w:val="0"/>
        </w:rPr>
        <w:t xml:space="preserve"> 15.1. </w:t>
      </w:r>
      <w:r>
        <w:rPr>
          <w:color w:val="000000"/>
          <w:sz w:val="24"/>
          <w:szCs w:val="24"/>
          <w:rtl w:val="0"/>
        </w:rPr>
        <w:t xml:space="preserve">Right-click on </w:t>
      </w:r>
      <w:r>
        <w:rPr>
          <w:b/>
          <w:color w:val="000000"/>
          <w:sz w:val="24"/>
          <w:szCs w:val="24"/>
          <w:rtl w:val="0"/>
        </w:rPr>
        <w:t xml:space="preserve">Select a Measure </w:t>
      </w:r>
      <w:r>
        <w:rPr>
          <w:color w:val="000000"/>
          <w:sz w:val="24"/>
          <w:szCs w:val="24"/>
          <w:rtl w:val="0"/>
        </w:rPr>
        <w:t xml:space="preserve">and select </w:t>
      </w:r>
      <w:r>
        <w:rPr>
          <w:b/>
          <w:color w:val="000000"/>
          <w:sz w:val="24"/>
          <w:szCs w:val="24"/>
          <w:rtl w:val="0"/>
        </w:rPr>
        <w:t>Show Parameter</w:t>
      </w:r>
    </w:p>
    <w:p w14:paraId="0000005B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/>
        <w:ind w:left="826" w:firstLine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drawing>
          <wp:inline distT="0" distB="0" distL="0" distR="0">
            <wp:extent cx="5239385" cy="2309495"/>
            <wp:effectExtent l="12700" t="12700" r="12700" b="12700"/>
            <wp:docPr id="527" name="image48.png" descr="Graphical user interface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" name="image48.png" descr="Graphical user interface&#10;&#10;Description automatically generated with medium confidence"/>
                    <pic:cNvPicPr preferRelativeResize="0"/>
                  </pic:nvPicPr>
                  <pic:blipFill>
                    <a:blip r:embed="rId22"/>
                    <a:srcRect l="-1" t="2849" r="641" b="19278"/>
                    <a:stretch>
                      <a:fillRect/>
                    </a:stretch>
                  </pic:blipFill>
                  <pic:spPr>
                    <a:xfrm>
                      <a:off x="0" y="0"/>
                      <a:ext cx="5239512" cy="2309892"/>
                    </a:xfrm>
                    <a:prstGeom prst="rect">
                      <a:avLst/>
                    </a:prstGeom>
                    <a:ln w="12700">
                      <a:solidFill>
                        <a:srgbClr val="3F3F3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596900</wp:posOffset>
                </wp:positionH>
                <wp:positionV relativeFrom="paragraph">
                  <wp:posOffset>2247900</wp:posOffset>
                </wp:positionV>
                <wp:extent cx="666750" cy="152400"/>
                <wp:effectExtent l="0" t="0" r="0" b="0"/>
                <wp:wrapNone/>
                <wp:docPr id="482" name="Rectangles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18975" y="3710150"/>
                          <a:ext cx="654050" cy="13970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F65CB0A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7pt;margin-top:177pt;height:12pt;width:52.5pt;z-index:251659264;v-text-anchor:middle;mso-width-relative:page;mso-height-relative:page;" filled="f" stroked="t" coordsize="21600,21600" o:gfxdata="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GgwzG2QAAAAoBAAAPAAAAAAAAAAEAIAAAACIAAABk&#10;cnMvZG93bnJldi54bWxQSwECFAAUAAAACACHTuJA52a9sz4CAACQBAAADgAAAAAAAAABACAAAAAo&#10;AQAAZHJzL2Uyb0RvYy54bWxQSwUGAAAAAAYABgBZAQAA2AUAAAAA&#10;">
                <v:fill on="f" focussize="0,0"/>
                <v:stroke weight="1pt" color="#FF0000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2F65CB0A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1117600</wp:posOffset>
                </wp:positionH>
                <wp:positionV relativeFrom="paragraph">
                  <wp:posOffset>1028700</wp:posOffset>
                </wp:positionV>
                <wp:extent cx="723900" cy="133350"/>
                <wp:effectExtent l="0" t="0" r="0" b="0"/>
                <wp:wrapNone/>
                <wp:docPr id="480" name="Rectangles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90400" y="3719675"/>
                          <a:ext cx="711200" cy="12065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E471E5B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88pt;margin-top:81pt;height:10.5pt;width:57pt;z-index:251659264;v-text-anchor:middle;mso-width-relative:page;mso-height-relative:page;" filled="f" stroked="t" coordsize="21600,21600" o:gfxdata="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DA8JaL1wAAAAsBAAAPAAAAAAAAAAEAIAAAACIAAABkcnMvZG93&#10;bnJldi54bWxQSwECFAAUAAAACACHTuJA9dpSGToCAACQBAAADgAAAAAAAAABACAAAAAmAQAAZHJz&#10;L2Uyb0RvYy54bWxQSwUGAAAAAAYABgBZAQAA0gUAAAAA&#10;">
                <v:fill on="f" focussize="0,0"/>
                <v:stroke weight="1pt" color="#FF0000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2E471E5B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ect>
            </w:pict>
          </mc:Fallback>
        </mc:AlternateContent>
      </w:r>
    </w:p>
    <w:p w14:paraId="0000005C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/>
        <w:ind w:left="826" w:firstLine="0"/>
        <w:rPr>
          <w:sz w:val="24"/>
          <w:szCs w:val="24"/>
        </w:rPr>
      </w:pPr>
    </w:p>
    <w:p w14:paraId="0000005D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/>
        <w:ind w:firstLine="720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15.2. Right-click on </w:t>
      </w:r>
      <w:r>
        <w:rPr>
          <w:b/>
          <w:sz w:val="24"/>
          <w:szCs w:val="24"/>
          <w:rtl w:val="0"/>
        </w:rPr>
        <w:t>Select a Dimension</w:t>
      </w:r>
      <w:r>
        <w:rPr>
          <w:sz w:val="24"/>
          <w:szCs w:val="24"/>
          <w:rtl w:val="0"/>
        </w:rPr>
        <w:t xml:space="preserve"> and select </w:t>
      </w:r>
      <w:r>
        <w:rPr>
          <w:b/>
          <w:sz w:val="24"/>
          <w:szCs w:val="24"/>
          <w:rtl w:val="0"/>
        </w:rPr>
        <w:t>Show Parameter</w:t>
      </w:r>
    </w:p>
    <w:p w14:paraId="0000005E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/>
        <w:ind w:firstLine="72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39385" cy="2270760"/>
            <wp:effectExtent l="12700" t="12700" r="12700" b="12700"/>
            <wp:docPr id="528" name="image16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" name="image16.png" descr="A screenshot of a computer&#10;&#10;Description automatically generated"/>
                    <pic:cNvPicPr preferRelativeResize="0"/>
                  </pic:nvPicPr>
                  <pic:blipFill>
                    <a:blip r:embed="rId23"/>
                    <a:srcRect t="2849" r="427" b="20418"/>
                    <a:stretch>
                      <a:fillRect/>
                    </a:stretch>
                  </pic:blipFill>
                  <pic:spPr>
                    <a:xfrm>
                      <a:off x="0" y="0"/>
                      <a:ext cx="5239512" cy="2271205"/>
                    </a:xfrm>
                    <a:prstGeom prst="rect">
                      <a:avLst/>
                    </a:prstGeom>
                    <a:ln w="12700">
                      <a:solidFill>
                        <a:srgbClr val="3F3F3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533400</wp:posOffset>
                </wp:positionH>
                <wp:positionV relativeFrom="paragraph">
                  <wp:posOffset>1905000</wp:posOffset>
                </wp:positionV>
                <wp:extent cx="819150" cy="146050"/>
                <wp:effectExtent l="0" t="0" r="0" b="0"/>
                <wp:wrapNone/>
                <wp:docPr id="495" name="Rectangles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42775" y="3713325"/>
                          <a:ext cx="806450" cy="13335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26E434B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2pt;margin-top:150pt;height:11.5pt;width:64.5pt;z-index:251659264;v-text-anchor:middle;mso-width-relative:page;mso-height-relative:page;" filled="f" stroked="t" coordsize="21600,21600" o:gfxdata="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BY/Q3z2AAAAAoBAAAPAAAAAAAAAAEAIAAAACIAAABkcnMv&#10;ZG93bnJldi54bWxQSwECFAAUAAAACACHTuJAWCwTPTwCAACQBAAADgAAAAAAAAABACAAAAAnAQAA&#10;ZHJzL2Uyb0RvYy54bWxQSwUGAAAAAAYABgBZAQAA1QUAAAAA&#10;">
                <v:fill on="f" focussize="0,0"/>
                <v:stroke weight="1pt" color="#FF0000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626E434B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1219200</wp:posOffset>
                </wp:positionH>
                <wp:positionV relativeFrom="paragraph">
                  <wp:posOffset>685800</wp:posOffset>
                </wp:positionV>
                <wp:extent cx="711200" cy="139700"/>
                <wp:effectExtent l="0" t="0" r="0" b="0"/>
                <wp:wrapNone/>
                <wp:docPr id="485" name="Rectangles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03100" y="3722850"/>
                          <a:ext cx="685800" cy="11430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1347C0B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96pt;margin-top:54pt;height:11pt;width:56pt;z-index:251659264;v-text-anchor:middle;mso-width-relative:page;mso-height-relative:page;" filled="f" stroked="t" coordsize="21600,21600" o:gfxdata="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jljF6dcAAAALAQAADwAAAAAAAAABACAAAAAiAAAAZHJzL2Rv&#10;d25yZXYueG1sUEsBAhQAFAAAAAgAh07iQKz2Cys7AgAAkAQAAA4AAAAAAAAAAQAgAAAAJgEAAGRy&#10;cy9lMm9Eb2MueG1sUEsFBgAAAAAGAAYAWQEAANMFAAAAAA==&#10;">
                <v:fill on="f" focussize="0,0"/>
                <v:stroke weight="1pt" color="#FF0000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21347C0B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ect>
            </w:pict>
          </mc:Fallback>
        </mc:AlternateContent>
      </w:r>
    </w:p>
    <w:p w14:paraId="0000005F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firstLine="720"/>
        <w:rPr>
          <w:sz w:val="24"/>
          <w:szCs w:val="24"/>
        </w:rPr>
      </w:pPr>
      <w:r>
        <w:rPr>
          <w:rtl w:val="0"/>
        </w:rPr>
        <w:t xml:space="preserve">     </w:t>
      </w:r>
      <w:r>
        <w:rPr>
          <w:sz w:val="24"/>
          <w:szCs w:val="24"/>
        </w:rPr>
        <w:drawing>
          <wp:inline distT="0" distB="0" distL="0" distR="0">
            <wp:extent cx="5239385" cy="2439670"/>
            <wp:effectExtent l="12700" t="12700" r="12700" b="12700"/>
            <wp:docPr id="529" name="image47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" name="image47.png" descr="A screenshot of a computer&#10;&#10;Description automatically generated"/>
                    <pic:cNvPicPr preferRelativeResize="0"/>
                  </pic:nvPicPr>
                  <pic:blipFill>
                    <a:blip r:embed="rId24"/>
                    <a:srcRect t="3230" r="427" b="14340"/>
                    <a:stretch>
                      <a:fillRect/>
                    </a:stretch>
                  </pic:blipFill>
                  <pic:spPr>
                    <a:xfrm>
                      <a:off x="0" y="0"/>
                      <a:ext cx="5239512" cy="2439859"/>
                    </a:xfrm>
                    <a:prstGeom prst="rect">
                      <a:avLst/>
                    </a:prstGeom>
                    <a:ln w="12700">
                      <a:solidFill>
                        <a:srgbClr val="3F3F3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5130800</wp:posOffset>
                </wp:positionH>
                <wp:positionV relativeFrom="paragraph">
                  <wp:posOffset>469900</wp:posOffset>
                </wp:positionV>
                <wp:extent cx="736600" cy="539750"/>
                <wp:effectExtent l="0" t="0" r="0" b="0"/>
                <wp:wrapNone/>
                <wp:docPr id="501" name="Rectangles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84050" y="3516475"/>
                          <a:ext cx="723900" cy="52705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C9A600B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04pt;margin-top:37pt;height:42.5pt;width:58pt;z-index:251659264;v-text-anchor:middle;mso-width-relative:page;mso-height-relative:page;" filled="f" stroked="t" coordsize="21600,21600" o:gfxdata="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EFqjgrZAAAACgEAAA8AAAAAAAAAAQAgAAAAIgAAAGRy&#10;cy9kb3ducmV2LnhtbFBLAQIUABQAAAAIAIdO4kAMwKkKPQIAAJAEAAAOAAAAAAAAAAEAIAAAACgB&#10;AABkcnMvZTJvRG9jLnhtbFBLBQYAAAAABgAGAFkBAADXBQAAAAA=&#10;">
                <v:fill on="f" focussize="0,0"/>
                <v:stroke weight="1pt" color="#FF0000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1C9A600B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ect>
            </w:pict>
          </mc:Fallback>
        </mc:AlternateContent>
      </w:r>
    </w:p>
    <w:p w14:paraId="00000060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/>
        <w:rPr>
          <w:sz w:val="24"/>
          <w:szCs w:val="24"/>
        </w:rPr>
      </w:pPr>
    </w:p>
    <w:p w14:paraId="00000061">
      <w:pPr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/>
        <w:ind w:left="826" w:hanging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 xml:space="preserve">To color the marks, drag the </w:t>
      </w:r>
      <w:r>
        <w:rPr>
          <w:b/>
          <w:color w:val="000000"/>
          <w:sz w:val="24"/>
          <w:szCs w:val="24"/>
          <w:rtl w:val="0"/>
        </w:rPr>
        <w:t>Measure</w:t>
      </w:r>
      <w:r>
        <w:rPr>
          <w:color w:val="000000"/>
          <w:sz w:val="24"/>
          <w:szCs w:val="24"/>
          <w:rtl w:val="0"/>
        </w:rPr>
        <w:t xml:space="preserve"> calculated field to </w:t>
      </w:r>
      <w:r>
        <w:rPr>
          <w:b/>
          <w:color w:val="000000"/>
          <w:sz w:val="24"/>
          <w:szCs w:val="24"/>
          <w:rtl w:val="0"/>
        </w:rPr>
        <w:t>Color</w:t>
      </w:r>
    </w:p>
    <w:p w14:paraId="00000062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/>
        <w:ind w:left="826" w:firstLine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drawing>
          <wp:inline distT="0" distB="0" distL="0" distR="0">
            <wp:extent cx="5239385" cy="2454275"/>
            <wp:effectExtent l="12700" t="12700" r="12700" b="12700"/>
            <wp:docPr id="530" name="image49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" name="image49.png" descr="A screenshot of a computer&#10;&#10;Description automatically generated"/>
                    <pic:cNvPicPr preferRelativeResize="0"/>
                  </pic:nvPicPr>
                  <pic:blipFill>
                    <a:blip r:embed="rId25"/>
                    <a:srcRect t="3039" r="100" b="13771"/>
                    <a:stretch>
                      <a:fillRect/>
                    </a:stretch>
                  </pic:blipFill>
                  <pic:spPr>
                    <a:xfrm>
                      <a:off x="0" y="0"/>
                      <a:ext cx="5239512" cy="2454445"/>
                    </a:xfrm>
                    <a:prstGeom prst="rect">
                      <a:avLst/>
                    </a:prstGeom>
                    <a:ln w="12700">
                      <a:solidFill>
                        <a:srgbClr val="3F3F3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1435100</wp:posOffset>
                </wp:positionH>
                <wp:positionV relativeFrom="paragraph">
                  <wp:posOffset>1638300</wp:posOffset>
                </wp:positionV>
                <wp:extent cx="679450" cy="158750"/>
                <wp:effectExtent l="0" t="0" r="0" b="0"/>
                <wp:wrapNone/>
                <wp:docPr id="506" name="Rectangles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12625" y="3706975"/>
                          <a:ext cx="666750" cy="14605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4EE3B6C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13pt;margin-top:129pt;height:12.5pt;width:53.5pt;z-index:251659264;v-text-anchor:middle;mso-width-relative:page;mso-height-relative:page;" filled="f" stroked="t" coordsize="21600,21600" o:gfxdata="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CUhX9W2QAAAAsBAAAPAAAAAAAAAAEAIAAAACIAAABkcnMv&#10;ZG93bnJldi54bWxQSwECFAAUAAAACACHTuJAL69+VTsCAACQBAAADgAAAAAAAAABACAAAAAoAQAA&#10;ZHJzL2Uyb0RvYy54bWxQSwUGAAAAAAYABgBZAQAA1QUAAAAA&#10;">
                <v:fill on="f" focussize="0,0"/>
                <v:stroke weight="1pt" color="#FF0000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04EE3B6C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901700</wp:posOffset>
                </wp:positionH>
                <wp:positionV relativeFrom="paragraph">
                  <wp:posOffset>1422400</wp:posOffset>
                </wp:positionV>
                <wp:extent cx="565150" cy="799465"/>
                <wp:effectExtent l="0" t="0" r="0" b="0"/>
                <wp:wrapNone/>
                <wp:docPr id="499" name="Straight Arrow Connector 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5068188" y="3385030"/>
                          <a:ext cx="555625" cy="78994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71pt;margin-top:112pt;height:62.95pt;width:44.5pt;rotation:11796480f;z-index:251659264;mso-width-relative:page;mso-height-relative:page;" filled="f" stroked="t" coordsize="21600,21600" o:gfxdata="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LolU4nZAAAACwEAAA8AAAAAAAAAAQAgAAAAIgAAAGRycy9kb3ducmV2LnhtbFBLAQIUABQAAAAI&#10;AIdO4kA2kgbJXgIAAL8EAAAOAAAAAAAAAAEAIAAAACgBAABkcnMvZTJvRG9jLnhtbFBLBQYAAAAA&#10;BgAGAFkBAAD4BQAAAAA=&#10;">
                <v:fill on="f" focussize="0,0"/>
                <v:stroke color="#FF0000" joinstyle="round" startarrowwidth="narrow" startarrowlength="short" endarrow="block"/>
                <v:imagedata o:title=""/>
                <o:lock v:ext="edit" aspectratio="f"/>
              </v:shape>
            </w:pict>
          </mc:Fallback>
        </mc:AlternateContent>
      </w:r>
    </w:p>
    <w:p w14:paraId="00000063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/>
        <w:ind w:left="826" w:firstLine="0"/>
        <w:rPr>
          <w:color w:val="000000"/>
          <w:sz w:val="24"/>
          <w:szCs w:val="24"/>
        </w:rPr>
      </w:pPr>
    </w:p>
    <w:p w14:paraId="00000064">
      <w:pPr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/>
        <w:ind w:left="826" w:hanging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 xml:space="preserve">Rename the sheet as </w:t>
      </w:r>
      <w:r>
        <w:rPr>
          <w:b/>
          <w:color w:val="000000"/>
          <w:sz w:val="24"/>
          <w:szCs w:val="24"/>
          <w:rtl w:val="0"/>
        </w:rPr>
        <w:t>Dynamic Dimensions and Measures</w:t>
      </w:r>
    </w:p>
    <w:p w14:paraId="00000065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/>
        <w:ind w:left="572" w:firstLine="252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39385" cy="2437130"/>
            <wp:effectExtent l="12700" t="12700" r="12700" b="12700"/>
            <wp:docPr id="509" name="image14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image14.png" descr="A screenshot of a computer&#10;&#10;Description automatically generated"/>
                    <pic:cNvPicPr preferRelativeResize="0"/>
                  </pic:nvPicPr>
                  <pic:blipFill>
                    <a:blip r:embed="rId26"/>
                    <a:srcRect t="3230" r="320" b="14340"/>
                    <a:stretch>
                      <a:fillRect/>
                    </a:stretch>
                  </pic:blipFill>
                  <pic:spPr>
                    <a:xfrm>
                      <a:off x="0" y="0"/>
                      <a:ext cx="5239512" cy="2437244"/>
                    </a:xfrm>
                    <a:prstGeom prst="rect">
                      <a:avLst/>
                    </a:prstGeom>
                    <a:ln w="12700">
                      <a:solidFill>
                        <a:srgbClr val="3F3F3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0000066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/>
        <w:ind w:left="572" w:firstLine="252"/>
        <w:rPr>
          <w:sz w:val="24"/>
          <w:szCs w:val="24"/>
        </w:rPr>
      </w:pPr>
    </w:p>
    <w:p w14:paraId="00000067">
      <w:pPr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/>
        <w:ind w:left="826" w:hanging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 xml:space="preserve">Save the workbook as </w:t>
      </w:r>
      <w:r>
        <w:rPr>
          <w:b/>
          <w:color w:val="000000"/>
          <w:sz w:val="24"/>
          <w:szCs w:val="24"/>
          <w:rtl w:val="0"/>
        </w:rPr>
        <w:t>Lesson 9 - Exercise</w:t>
      </w:r>
    </w:p>
    <w:p w14:paraId="00000068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720" w:firstLine="105"/>
        <w:rPr>
          <w:b/>
          <w:sz w:val="24"/>
          <w:szCs w:val="24"/>
        </w:rPr>
      </w:pPr>
      <w:r>
        <w:drawing>
          <wp:inline distT="0" distB="0" distL="0" distR="0">
            <wp:extent cx="5239385" cy="2770505"/>
            <wp:effectExtent l="12700" t="12700" r="12700" b="12700"/>
            <wp:docPr id="510" name="image15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" name="image15.png" descr="A screenshot of a computer&#10;&#10;Description automatically generated"/>
                    <pic:cNvPicPr preferRelativeResize="0"/>
                  </pic:nvPicPr>
                  <pic:blipFill>
                    <a:blip r:embed="rId27"/>
                    <a:srcRect t="3229" r="12927" b="14907"/>
                    <a:stretch>
                      <a:fillRect/>
                    </a:stretch>
                  </pic:blipFill>
                  <pic:spPr>
                    <a:xfrm>
                      <a:off x="0" y="0"/>
                      <a:ext cx="5239512" cy="2770834"/>
                    </a:xfrm>
                    <a:prstGeom prst="rect">
                      <a:avLst/>
                    </a:prstGeom>
                    <a:ln w="12700">
                      <a:solidFill>
                        <a:srgbClr val="3F3F3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2578100</wp:posOffset>
                </wp:positionH>
                <wp:positionV relativeFrom="paragraph">
                  <wp:posOffset>1612900</wp:posOffset>
                </wp:positionV>
                <wp:extent cx="1822450" cy="152400"/>
                <wp:effectExtent l="0" t="0" r="0" b="0"/>
                <wp:wrapNone/>
                <wp:docPr id="496" name="Rectangles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41125" y="3710150"/>
                          <a:ext cx="1809750" cy="13970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7736D7A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03pt;margin-top:127pt;height:12pt;width:143.5pt;z-index:251659264;v-text-anchor:middle;mso-width-relative:page;mso-height-relative:page;" filled="f" stroked="t" coordsize="21600,21600" o:gfxdata="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yzJXX9sAAAALAQAADwAAAAAAAAABACAAAAAiAAAA&#10;ZHJzL2Rvd25yZXYueG1sUEsBAhQAFAAAAAgAh07iQPqWzow9AgAAkQQAAA4AAAAAAAAAAQAgAAAA&#10;KgEAAGRycy9lMm9Eb2MueG1sUEsFBgAAAAAGAAYAWQEAANkFAAAAAA==&#10;">
                <v:fill on="f" focussize="0,0"/>
                <v:stroke weight="1pt" color="#FF0000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37736D7A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4241800</wp:posOffset>
                </wp:positionH>
                <wp:positionV relativeFrom="paragraph">
                  <wp:posOffset>1816100</wp:posOffset>
                </wp:positionV>
                <wp:extent cx="222250" cy="254000"/>
                <wp:effectExtent l="0" t="0" r="0" b="0"/>
                <wp:wrapNone/>
                <wp:docPr id="491" name="Straight Arrow Connector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239638" y="3657763"/>
                          <a:ext cx="212724" cy="24447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34pt;margin-top:143pt;height:20pt;width:17.5pt;rotation:11796480f;z-index:251659264;mso-width-relative:page;mso-height-relative:page;" filled="f" stroked="t" coordsize="21600,21600" o:gfxdata="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5X+n&#10;v9kAAAALAQAADwAAAAAAAAABACAAAAAiAAAAZHJzL2Rvd25yZXYueG1sUEsBAhQAFAAAAAgAh07i&#10;QPISIJZaAgAAtQQAAA4AAAAAAAAAAQAgAAAAKAEAAGRycy9lMm9Eb2MueG1sUEsFBgAAAAAGAAYA&#10;WQEAAPQFAAAAAA==&#10;">
                <v:fill on="f" focussize="0,0"/>
                <v:stroke color="#FF0000" joinstyle="round" startarrowwidth="narrow" startarrowlength="short" endarrow="block"/>
                <v:imagedata o:title=""/>
                <o:lock v:ext="edit" aspectratio="f"/>
              </v:shape>
            </w:pict>
          </mc:Fallback>
        </mc:AlternateContent>
      </w:r>
    </w:p>
    <w:p w14:paraId="00000069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/>
        <w:ind w:left="466" w:firstLine="0"/>
        <w:rPr>
          <w:sz w:val="24"/>
          <w:szCs w:val="24"/>
        </w:rPr>
      </w:pPr>
    </w:p>
    <w:p w14:paraId="0000006A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/>
        <w:ind w:left="466" w:firstLine="0"/>
        <w:rPr>
          <w:sz w:val="24"/>
          <w:szCs w:val="24"/>
        </w:rPr>
      </w:pPr>
    </w:p>
    <w:p w14:paraId="0000006B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/>
        <w:ind w:left="466" w:firstLine="0"/>
        <w:rPr>
          <w:sz w:val="24"/>
          <w:szCs w:val="24"/>
        </w:rPr>
      </w:pPr>
    </w:p>
    <w:p w14:paraId="0000006C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line="276" w:lineRule="auto"/>
        <w:rPr>
          <w:b/>
          <w:sz w:val="28"/>
          <w:szCs w:val="28"/>
        </w:rPr>
      </w:pPr>
    </w:p>
    <w:p w14:paraId="0000006D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line="276" w:lineRule="auto"/>
        <w:ind w:firstLine="461"/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Answers</w:t>
      </w:r>
    </w:p>
    <w:p w14:paraId="0000006E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line="276" w:lineRule="auto"/>
        <w:ind w:left="461" w:firstLine="0"/>
        <w:rPr>
          <w:sz w:val="24"/>
          <w:szCs w:val="24"/>
        </w:rPr>
      </w:pPr>
      <w:r>
        <w:rPr>
          <w:sz w:val="24"/>
          <w:szCs w:val="24"/>
          <w:rtl w:val="0"/>
        </w:rPr>
        <w:t>Based on the view, these are the answers to the questions in the problem statement:</w:t>
      </w:r>
    </w:p>
    <w:p w14:paraId="0000006F">
      <w:pPr>
        <w:numPr>
          <w:ilvl w:val="0"/>
          <w:numId w:val="4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line="276" w:lineRule="auto"/>
        <w:ind w:left="720" w:hanging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Which Sub-Category has the lowest profit?</w:t>
      </w:r>
    </w:p>
    <w:p w14:paraId="00000070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line="276" w:lineRule="auto"/>
        <w:ind w:left="360" w:firstLine="0"/>
        <w:rPr>
          <w:color w:val="000000"/>
          <w:sz w:val="24"/>
          <w:szCs w:val="24"/>
        </w:rPr>
      </w:pPr>
      <w:r>
        <w:rPr>
          <w:sz w:val="24"/>
          <w:szCs w:val="24"/>
          <w:rtl w:val="0"/>
        </w:rPr>
        <w:t xml:space="preserve">Answer: </w:t>
      </w:r>
      <w:r>
        <w:rPr>
          <w:b/>
          <w:sz w:val="24"/>
          <w:szCs w:val="24"/>
          <w:rtl w:val="0"/>
        </w:rPr>
        <w:t xml:space="preserve">Tables </w:t>
      </w:r>
    </w:p>
    <w:p w14:paraId="00000071">
      <w:pPr>
        <w:numPr>
          <w:ilvl w:val="0"/>
          <w:numId w:val="4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line="276" w:lineRule="auto"/>
        <w:ind w:left="720" w:hanging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rtl w:val="0"/>
        </w:rPr>
        <w:t>Which Customer has generated the highest sales?</w:t>
      </w:r>
    </w:p>
    <w:p w14:paraId="00000072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line="276" w:lineRule="auto"/>
        <w:ind w:left="360" w:firstLine="0"/>
        <w:rPr>
          <w:color w:val="000000"/>
          <w:sz w:val="24"/>
          <w:szCs w:val="24"/>
        </w:rPr>
      </w:pPr>
      <w:r>
        <w:rPr>
          <w:sz w:val="24"/>
          <w:szCs w:val="24"/>
          <w:rtl w:val="0"/>
        </w:rPr>
        <w:t xml:space="preserve">Answer: </w:t>
      </w:r>
      <w:r>
        <w:rPr>
          <w:b/>
          <w:sz w:val="24"/>
          <w:szCs w:val="24"/>
          <w:rtl w:val="0"/>
        </w:rPr>
        <w:t xml:space="preserve">Sean Miller  </w:t>
      </w:r>
    </w:p>
    <w:sectPr>
      <w:headerReference r:id="rId5" w:type="default"/>
      <w:footerReference r:id="rId6" w:type="default"/>
      <w:pgSz w:w="12240" w:h="15840"/>
      <w:pgMar w:top="1440" w:right="1440" w:bottom="1440" w:left="1440" w:header="708" w:footer="708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Noto Sa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Noto Sans Symbol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0000075">
    <w:r>
      <w:rPr>
        <w:rtl w:val="0"/>
      </w:rPr>
      <w:t xml:space="preserve">                                                         </w:t>
    </w:r>
    <w:r>
      <w:rPr>
        <w:color w:val="7F7F7F"/>
        <w:rtl w:val="0"/>
      </w:rPr>
      <w:t>Page</w:t>
    </w:r>
    <w:r>
      <w:rPr>
        <w:rtl w:val="0"/>
      </w:rPr>
      <w:t xml:space="preserve"> | </w:t>
    </w:r>
    <w:r>
      <w:fldChar w:fldCharType="begin"/>
    </w:r>
    <w:r>
      <w:instrText xml:space="preserve">PAGE</w:instrText>
    </w:r>
    <w:r>
      <w:fldChar w:fldCharType="separate"/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6" w:lineRule="auto"/>
      </w:pPr>
      <w:r>
        <w:separator/>
      </w:r>
    </w:p>
  </w:footnote>
  <w:footnote w:type="continuationSeparator" w:id="1">
    <w:p>
      <w:pPr>
        <w:spacing w:before="0" w:after="0" w:line="25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0000073">
    <w:pPr>
      <w:jc w:val="right"/>
    </w:pPr>
  </w:p>
  <w:p w14:paraId="00000074">
    <w:r>
      <w:drawing>
        <wp:inline distT="114300" distB="114300" distL="114300" distR="114300">
          <wp:extent cx="5943600" cy="63500"/>
          <wp:effectExtent l="0" t="0" r="0" b="0"/>
          <wp:docPr id="512" name="image1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12" name="image1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635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205925"/>
    <w:multiLevelType w:val="multilevel"/>
    <w:tmpl w:val="BF205925"/>
    <w:lvl w:ilvl="0" w:tentative="0">
      <w:start w:val="1"/>
      <w:numFmt w:val="bullet"/>
      <w:lvlText w:val="●"/>
      <w:lvlJc w:val="left"/>
      <w:pPr>
        <w:ind w:left="1080" w:hanging="360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52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324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68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40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840" w:hanging="360"/>
      </w:pPr>
      <w:rPr>
        <w:rFonts w:ascii="Noto Sans Symbols" w:hAnsi="Noto Sans Symbols" w:eastAsia="Noto Sans Symbols" w:cs="Noto Sans Symbols"/>
      </w:rPr>
    </w:lvl>
  </w:abstractNum>
  <w:abstractNum w:abstractNumId="1">
    <w:nsid w:val="CF092B84"/>
    <w:multiLevelType w:val="multilevel"/>
    <w:tmpl w:val="CF092B84"/>
    <w:lvl w:ilvl="0" w:tentative="0">
      <w:start w:val="1"/>
      <w:numFmt w:val="bullet"/>
      <w:lvlText w:val="•"/>
      <w:lvlJc w:val="left"/>
      <w:pPr>
        <w:ind w:left="900" w:hanging="360"/>
      </w:pPr>
      <w:rPr>
        <w:rFonts w:ascii="Arial" w:hAnsi="Arial" w:eastAsia="Arial" w:cs="Arial"/>
        <w:sz w:val="21"/>
        <w:szCs w:val="21"/>
      </w:rPr>
    </w:lvl>
    <w:lvl w:ilvl="1" w:tentative="0">
      <w:start w:val="1"/>
      <w:numFmt w:val="bullet"/>
      <w:lvlText w:val="•"/>
      <w:lvlJc w:val="left"/>
      <w:pPr>
        <w:ind w:left="1772" w:hanging="360"/>
      </w:pPr>
    </w:lvl>
    <w:lvl w:ilvl="2" w:tentative="0">
      <w:start w:val="1"/>
      <w:numFmt w:val="bullet"/>
      <w:lvlText w:val="•"/>
      <w:lvlJc w:val="left"/>
      <w:pPr>
        <w:ind w:left="2650" w:hanging="360"/>
      </w:pPr>
    </w:lvl>
    <w:lvl w:ilvl="3" w:tentative="0">
      <w:start w:val="1"/>
      <w:numFmt w:val="bullet"/>
      <w:lvlText w:val="•"/>
      <w:lvlJc w:val="left"/>
      <w:pPr>
        <w:ind w:left="3528" w:hanging="360"/>
      </w:pPr>
    </w:lvl>
    <w:lvl w:ilvl="4" w:tentative="0">
      <w:start w:val="1"/>
      <w:numFmt w:val="bullet"/>
      <w:lvlText w:val="•"/>
      <w:lvlJc w:val="left"/>
      <w:pPr>
        <w:ind w:left="4406" w:hanging="360"/>
      </w:pPr>
    </w:lvl>
    <w:lvl w:ilvl="5" w:tentative="0">
      <w:start w:val="1"/>
      <w:numFmt w:val="bullet"/>
      <w:lvlText w:val="•"/>
      <w:lvlJc w:val="left"/>
      <w:pPr>
        <w:ind w:left="5284" w:hanging="360"/>
      </w:pPr>
    </w:lvl>
    <w:lvl w:ilvl="6" w:tentative="0">
      <w:start w:val="1"/>
      <w:numFmt w:val="bullet"/>
      <w:lvlText w:val="•"/>
      <w:lvlJc w:val="left"/>
      <w:pPr>
        <w:ind w:left="6162" w:hanging="360"/>
      </w:pPr>
    </w:lvl>
    <w:lvl w:ilvl="7" w:tentative="0">
      <w:start w:val="1"/>
      <w:numFmt w:val="bullet"/>
      <w:lvlText w:val="•"/>
      <w:lvlJc w:val="left"/>
      <w:pPr>
        <w:ind w:left="7040" w:hanging="360"/>
      </w:pPr>
    </w:lvl>
    <w:lvl w:ilvl="8" w:tentative="0">
      <w:start w:val="1"/>
      <w:numFmt w:val="bullet"/>
      <w:lvlText w:val="•"/>
      <w:lvlJc w:val="left"/>
      <w:pPr>
        <w:ind w:left="7918" w:hanging="360"/>
      </w:pPr>
    </w:lvl>
  </w:abstractNum>
  <w:abstractNum w:abstractNumId="2">
    <w:nsid w:val="0053208E"/>
    <w:multiLevelType w:val="multilevel"/>
    <w:tmpl w:val="0053208E"/>
    <w:lvl w:ilvl="0" w:tentative="0">
      <w:start w:val="1"/>
      <w:numFmt w:val="bullet"/>
      <w:lvlText w:val="●"/>
      <w:lvlJc w:val="left"/>
      <w:pPr>
        <w:ind w:left="1194" w:hanging="360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o"/>
      <w:lvlJc w:val="left"/>
      <w:pPr>
        <w:ind w:left="1914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634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3354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4074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794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514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6234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954" w:hanging="360"/>
      </w:pPr>
      <w:rPr>
        <w:rFonts w:ascii="Noto Sans Symbols" w:hAnsi="Noto Sans Symbols" w:eastAsia="Noto Sans Symbols" w:cs="Noto Sans Symbols"/>
      </w:rPr>
    </w:lvl>
  </w:abstractNum>
  <w:abstractNum w:abstractNumId="3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ind w:left="826" w:hanging="360"/>
      </w:pPr>
      <w:rPr>
        <w:rFonts w:ascii="Noto Sans" w:hAnsi="Noto Sans" w:eastAsia="Noto Sans" w:cs="Noto Sans"/>
        <w:b/>
        <w:sz w:val="21"/>
        <w:szCs w:val="21"/>
      </w:rPr>
    </w:lvl>
    <w:lvl w:ilvl="1" w:tentative="0">
      <w:start w:val="1"/>
      <w:numFmt w:val="bullet"/>
      <w:lvlText w:val="●"/>
      <w:lvlJc w:val="left"/>
      <w:pPr>
        <w:ind w:left="1186" w:hanging="360"/>
      </w:pPr>
      <w:rPr>
        <w:rFonts w:ascii="Noto Sans Symbols" w:hAnsi="Noto Sans Symbols" w:eastAsia="Noto Sans Symbols" w:cs="Noto Sans Symbols"/>
        <w:sz w:val="22"/>
        <w:szCs w:val="22"/>
      </w:rPr>
    </w:lvl>
    <w:lvl w:ilvl="2" w:tentative="0">
      <w:start w:val="1"/>
      <w:numFmt w:val="bullet"/>
      <w:lvlText w:val="•"/>
      <w:lvlJc w:val="left"/>
      <w:pPr>
        <w:ind w:left="2115" w:hanging="360"/>
      </w:pPr>
    </w:lvl>
    <w:lvl w:ilvl="3" w:tentative="0">
      <w:start w:val="1"/>
      <w:numFmt w:val="bullet"/>
      <w:lvlText w:val="•"/>
      <w:lvlJc w:val="left"/>
      <w:pPr>
        <w:ind w:left="3051" w:hanging="360"/>
      </w:pPr>
    </w:lvl>
    <w:lvl w:ilvl="4" w:tentative="0">
      <w:start w:val="1"/>
      <w:numFmt w:val="bullet"/>
      <w:lvlText w:val="•"/>
      <w:lvlJc w:val="left"/>
      <w:pPr>
        <w:ind w:left="3986" w:hanging="360"/>
      </w:pPr>
    </w:lvl>
    <w:lvl w:ilvl="5" w:tentative="0">
      <w:start w:val="1"/>
      <w:numFmt w:val="bullet"/>
      <w:lvlText w:val="•"/>
      <w:lvlJc w:val="left"/>
      <w:pPr>
        <w:ind w:left="4922" w:hanging="360"/>
      </w:pPr>
    </w:lvl>
    <w:lvl w:ilvl="6" w:tentative="0">
      <w:start w:val="1"/>
      <w:numFmt w:val="bullet"/>
      <w:lvlText w:val="•"/>
      <w:lvlJc w:val="left"/>
      <w:pPr>
        <w:ind w:left="5857" w:hanging="360"/>
      </w:pPr>
    </w:lvl>
    <w:lvl w:ilvl="7" w:tentative="0">
      <w:start w:val="1"/>
      <w:numFmt w:val="bullet"/>
      <w:lvlText w:val="•"/>
      <w:lvlJc w:val="left"/>
      <w:pPr>
        <w:ind w:left="6793" w:hanging="360"/>
      </w:pPr>
    </w:lvl>
    <w:lvl w:ilvl="8" w:tentative="0">
      <w:start w:val="1"/>
      <w:numFmt w:val="bullet"/>
      <w:lvlText w:val="•"/>
      <w:lvlJc w:val="left"/>
      <w:pPr>
        <w:ind w:left="7728" w:hanging="36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0B1C50F4"/>
    <w:rsid w:val="281579E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Calibr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iPriority="99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qFormat="1" w:uiPriority="99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iPriority="99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100" w:beforeAutospacing="1" w:after="160" w:line="256" w:lineRule="auto"/>
    </w:pPr>
    <w:rPr>
      <w:rFonts w:ascii="Calibri" w:hAnsi="Calibri" w:eastAsia="Times New Roman" w:cs="Calibri"/>
      <w:sz w:val="22"/>
      <w:szCs w:val="22"/>
      <w:lang w:val="en-US"/>
    </w:rPr>
  </w:style>
  <w:style w:type="paragraph" w:styleId="2">
    <w:name w:val="heading 1"/>
    <w:next w:val="1"/>
    <w:qFormat/>
    <w:uiPriority w:val="9"/>
    <w:pPr>
      <w:keepNext/>
      <w:keepLines/>
      <w:spacing w:before="480" w:after="120" w:line="256" w:lineRule="auto"/>
      <w:outlineLvl w:val="0"/>
    </w:pPr>
    <w:rPr>
      <w:rFonts w:ascii="Calibri" w:hAnsi="Calibri" w:eastAsia="Calibri" w:cs="Calibri"/>
      <w:b/>
      <w:sz w:val="48"/>
      <w:szCs w:val="48"/>
      <w:lang w:val="en-US"/>
    </w:rPr>
  </w:style>
  <w:style w:type="paragraph" w:styleId="3">
    <w:name w:val="heading 2"/>
    <w:next w:val="1"/>
    <w:semiHidden/>
    <w:unhideWhenUsed/>
    <w:qFormat/>
    <w:uiPriority w:val="9"/>
    <w:pPr>
      <w:keepNext/>
      <w:keepLines/>
      <w:spacing w:before="360" w:after="80" w:line="256" w:lineRule="auto"/>
      <w:outlineLvl w:val="1"/>
    </w:pPr>
    <w:rPr>
      <w:rFonts w:ascii="Calibri" w:hAnsi="Calibri" w:eastAsia="Calibri" w:cs="Calibri"/>
      <w:b/>
      <w:sz w:val="36"/>
      <w:szCs w:val="36"/>
      <w:lang w:val="en-US"/>
    </w:rPr>
  </w:style>
  <w:style w:type="paragraph" w:styleId="4">
    <w:name w:val="heading 3"/>
    <w:next w:val="1"/>
    <w:semiHidden/>
    <w:unhideWhenUsed/>
    <w:qFormat/>
    <w:uiPriority w:val="9"/>
    <w:pPr>
      <w:keepNext/>
      <w:keepLines/>
      <w:spacing w:before="280" w:after="80" w:line="256" w:lineRule="auto"/>
      <w:outlineLvl w:val="2"/>
    </w:pPr>
    <w:rPr>
      <w:rFonts w:ascii="Calibri" w:hAnsi="Calibri" w:eastAsia="Calibri" w:cs="Calibri"/>
      <w:b/>
      <w:sz w:val="28"/>
      <w:szCs w:val="28"/>
      <w:lang w:val="en-US"/>
    </w:rPr>
  </w:style>
  <w:style w:type="paragraph" w:styleId="5">
    <w:name w:val="heading 4"/>
    <w:next w:val="1"/>
    <w:semiHidden/>
    <w:unhideWhenUsed/>
    <w:qFormat/>
    <w:uiPriority w:val="9"/>
    <w:pPr>
      <w:keepNext/>
      <w:keepLines/>
      <w:spacing w:before="240" w:after="40" w:line="256" w:lineRule="auto"/>
      <w:outlineLvl w:val="3"/>
    </w:pPr>
    <w:rPr>
      <w:rFonts w:ascii="Calibri" w:hAnsi="Calibri" w:eastAsia="Calibri" w:cs="Calibri"/>
      <w:b/>
      <w:sz w:val="24"/>
      <w:szCs w:val="24"/>
      <w:lang w:val="en-US"/>
    </w:rPr>
  </w:style>
  <w:style w:type="paragraph" w:styleId="6">
    <w:name w:val="heading 5"/>
    <w:next w:val="1"/>
    <w:semiHidden/>
    <w:unhideWhenUsed/>
    <w:qFormat/>
    <w:uiPriority w:val="9"/>
    <w:pPr>
      <w:keepNext/>
      <w:keepLines/>
      <w:spacing w:before="220" w:after="40" w:line="256" w:lineRule="auto"/>
      <w:outlineLvl w:val="4"/>
    </w:pPr>
    <w:rPr>
      <w:rFonts w:ascii="Calibri" w:hAnsi="Calibri" w:eastAsia="Calibri" w:cs="Calibri"/>
      <w:b/>
      <w:sz w:val="22"/>
      <w:szCs w:val="22"/>
      <w:lang w:val="en-US"/>
    </w:rPr>
  </w:style>
  <w:style w:type="paragraph" w:styleId="7">
    <w:name w:val="heading 6"/>
    <w:next w:val="1"/>
    <w:semiHidden/>
    <w:unhideWhenUsed/>
    <w:qFormat/>
    <w:uiPriority w:val="9"/>
    <w:pPr>
      <w:keepNext/>
      <w:keepLines/>
      <w:spacing w:before="200" w:after="40" w:line="256" w:lineRule="auto"/>
      <w:outlineLvl w:val="5"/>
    </w:pPr>
    <w:rPr>
      <w:rFonts w:ascii="Calibri" w:hAnsi="Calibri" w:eastAsia="Calibri" w:cs="Calibri"/>
      <w:b/>
      <w:sz w:val="20"/>
      <w:szCs w:val="20"/>
      <w:lang w:val="en-US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Balloon Text"/>
    <w:basedOn w:val="1"/>
    <w:link w:val="22"/>
    <w:semiHidden/>
    <w:unhideWhenUsed/>
    <w:qFormat/>
    <w:uiPriority w:val="99"/>
    <w:pPr>
      <w:spacing w:before="0" w:after="0" w:line="240" w:lineRule="auto"/>
    </w:pPr>
    <w:rPr>
      <w:rFonts w:ascii="Tahoma" w:hAnsi="Tahoma" w:cs="Tahoma"/>
      <w:sz w:val="16"/>
      <w:szCs w:val="16"/>
    </w:rPr>
  </w:style>
  <w:style w:type="paragraph" w:styleId="11">
    <w:name w:val="Body Text"/>
    <w:basedOn w:val="1"/>
    <w:link w:val="27"/>
    <w:qFormat/>
    <w:uiPriority w:val="1"/>
    <w:pPr>
      <w:widowControl w:val="0"/>
      <w:autoSpaceDE w:val="0"/>
      <w:autoSpaceDN w:val="0"/>
      <w:spacing w:before="0" w:beforeAutospacing="0" w:after="0" w:line="240" w:lineRule="auto"/>
      <w:ind w:left="826" w:hanging="360"/>
    </w:pPr>
    <w:rPr>
      <w:rFonts w:ascii="Noto Sans" w:hAnsi="Noto Sans" w:eastAsia="Noto Sans" w:cs="Noto Sans"/>
    </w:rPr>
  </w:style>
  <w:style w:type="character" w:styleId="12">
    <w:name w:val="annotation reference"/>
    <w:basedOn w:val="8"/>
    <w:semiHidden/>
    <w:unhideWhenUsed/>
    <w:qFormat/>
    <w:uiPriority w:val="99"/>
    <w:rPr>
      <w:sz w:val="16"/>
      <w:szCs w:val="16"/>
    </w:rPr>
  </w:style>
  <w:style w:type="paragraph" w:styleId="13">
    <w:name w:val="annotation text"/>
    <w:basedOn w:val="1"/>
    <w:link w:val="24"/>
    <w:unhideWhenUsed/>
    <w:qFormat/>
    <w:uiPriority w:val="99"/>
    <w:pPr>
      <w:spacing w:line="240" w:lineRule="auto"/>
    </w:pPr>
    <w:rPr>
      <w:sz w:val="20"/>
      <w:szCs w:val="20"/>
    </w:rPr>
  </w:style>
  <w:style w:type="paragraph" w:styleId="14">
    <w:name w:val="annotation subject"/>
    <w:basedOn w:val="13"/>
    <w:next w:val="13"/>
    <w:link w:val="28"/>
    <w:semiHidden/>
    <w:unhideWhenUsed/>
    <w:qFormat/>
    <w:uiPriority w:val="99"/>
    <w:rPr>
      <w:b/>
      <w:bCs/>
    </w:rPr>
  </w:style>
  <w:style w:type="paragraph" w:styleId="15">
    <w:name w:val="footer"/>
    <w:basedOn w:val="1"/>
    <w:link w:val="26"/>
    <w:unhideWhenUsed/>
    <w:qFormat/>
    <w:uiPriority w:val="99"/>
    <w:pPr>
      <w:tabs>
        <w:tab w:val="center" w:pos="4680"/>
        <w:tab w:val="right" w:pos="9360"/>
      </w:tabs>
      <w:spacing w:before="0" w:after="0" w:line="240" w:lineRule="auto"/>
    </w:pPr>
  </w:style>
  <w:style w:type="paragraph" w:styleId="16">
    <w:name w:val="header"/>
    <w:basedOn w:val="1"/>
    <w:link w:val="25"/>
    <w:unhideWhenUsed/>
    <w:qFormat/>
    <w:uiPriority w:val="99"/>
    <w:pPr>
      <w:tabs>
        <w:tab w:val="center" w:pos="4680"/>
        <w:tab w:val="right" w:pos="9360"/>
      </w:tabs>
      <w:spacing w:before="0" w:after="0" w:line="240" w:lineRule="auto"/>
    </w:pPr>
  </w:style>
  <w:style w:type="paragraph" w:styleId="17">
    <w:name w:val="Subtitle"/>
    <w:next w:val="1"/>
    <w:qFormat/>
    <w:uiPriority w:val="0"/>
    <w:pPr>
      <w:keepNext/>
      <w:keepLines/>
      <w:spacing w:before="360" w:after="80" w:line="256" w:lineRule="auto"/>
    </w:pPr>
    <w:rPr>
      <w:rFonts w:ascii="Georgia" w:hAnsi="Georgia" w:eastAsia="Georgia" w:cs="Georgia"/>
      <w:i/>
      <w:color w:val="666666"/>
      <w:sz w:val="48"/>
      <w:szCs w:val="48"/>
      <w:lang w:val="en-US"/>
    </w:rPr>
  </w:style>
  <w:style w:type="paragraph" w:styleId="18">
    <w:name w:val="Title"/>
    <w:next w:val="1"/>
    <w:qFormat/>
    <w:uiPriority w:val="10"/>
    <w:pPr>
      <w:keepNext/>
      <w:keepLines/>
      <w:spacing w:before="480" w:after="120" w:line="256" w:lineRule="auto"/>
    </w:pPr>
    <w:rPr>
      <w:rFonts w:ascii="Calibri" w:hAnsi="Calibri" w:eastAsia="Calibri" w:cs="Calibri"/>
      <w:b/>
      <w:sz w:val="72"/>
      <w:szCs w:val="72"/>
      <w:lang w:val="en-US"/>
    </w:rPr>
  </w:style>
  <w:style w:type="table" w:customStyle="1" w:styleId="19">
    <w:name w:val="Table Normal1"/>
    <w:qFormat/>
    <w:uiPriority w:val="0"/>
  </w:style>
  <w:style w:type="paragraph" w:customStyle="1" w:styleId="20">
    <w:name w:val="Normal1"/>
    <w:qFormat/>
    <w:uiPriority w:val="0"/>
    <w:pPr>
      <w:spacing w:after="160" w:line="256" w:lineRule="auto"/>
    </w:pPr>
    <w:rPr>
      <w:rFonts w:ascii="Calibri" w:hAnsi="Calibri" w:eastAsia="Calibri" w:cs="Calibri"/>
      <w:sz w:val="22"/>
      <w:szCs w:val="22"/>
      <w:lang w:val="en-US"/>
    </w:rPr>
  </w:style>
  <w:style w:type="paragraph" w:customStyle="1" w:styleId="21">
    <w:name w:val="Normal11"/>
    <w:qFormat/>
    <w:uiPriority w:val="0"/>
    <w:pPr>
      <w:spacing w:after="160" w:line="256" w:lineRule="auto"/>
    </w:pPr>
    <w:rPr>
      <w:rFonts w:ascii="Calibri" w:hAnsi="Calibri" w:eastAsia="Calibri" w:cs="Calibri"/>
      <w:sz w:val="22"/>
      <w:szCs w:val="22"/>
      <w:lang w:val="en-US"/>
    </w:rPr>
  </w:style>
  <w:style w:type="character" w:customStyle="1" w:styleId="22">
    <w:name w:val="Balloon Text Char"/>
    <w:basedOn w:val="8"/>
    <w:link w:val="10"/>
    <w:semiHidden/>
    <w:qFormat/>
    <w:uiPriority w:val="99"/>
    <w:rPr>
      <w:rFonts w:ascii="Tahoma" w:hAnsi="Tahoma" w:eastAsia="Times New Roman" w:cs="Tahoma"/>
      <w:sz w:val="16"/>
      <w:szCs w:val="16"/>
    </w:rPr>
  </w:style>
  <w:style w:type="paragraph" w:styleId="23">
    <w:name w:val="List Paragraph"/>
    <w:basedOn w:val="1"/>
    <w:qFormat/>
    <w:uiPriority w:val="1"/>
    <w:pPr>
      <w:ind w:left="720"/>
      <w:contextualSpacing/>
    </w:pPr>
  </w:style>
  <w:style w:type="character" w:customStyle="1" w:styleId="24">
    <w:name w:val="Comment Text Char"/>
    <w:basedOn w:val="8"/>
    <w:link w:val="13"/>
    <w:qFormat/>
    <w:uiPriority w:val="99"/>
    <w:rPr>
      <w:rFonts w:eastAsia="Times New Roman"/>
      <w:sz w:val="20"/>
      <w:szCs w:val="20"/>
    </w:rPr>
  </w:style>
  <w:style w:type="character" w:customStyle="1" w:styleId="25">
    <w:name w:val="Header Char"/>
    <w:basedOn w:val="8"/>
    <w:link w:val="16"/>
    <w:qFormat/>
    <w:uiPriority w:val="99"/>
    <w:rPr>
      <w:rFonts w:eastAsia="Times New Roman"/>
    </w:rPr>
  </w:style>
  <w:style w:type="character" w:customStyle="1" w:styleId="26">
    <w:name w:val="Footer Char"/>
    <w:basedOn w:val="8"/>
    <w:link w:val="15"/>
    <w:qFormat/>
    <w:uiPriority w:val="99"/>
    <w:rPr>
      <w:rFonts w:eastAsia="Times New Roman"/>
    </w:rPr>
  </w:style>
  <w:style w:type="character" w:customStyle="1" w:styleId="27">
    <w:name w:val="Body Text Char"/>
    <w:basedOn w:val="8"/>
    <w:link w:val="11"/>
    <w:qFormat/>
    <w:uiPriority w:val="1"/>
    <w:rPr>
      <w:rFonts w:ascii="Noto Sans" w:hAnsi="Noto Sans" w:eastAsia="Noto Sans" w:cs="Noto Sans"/>
    </w:rPr>
  </w:style>
  <w:style w:type="character" w:customStyle="1" w:styleId="28">
    <w:name w:val="Comment Subject Char"/>
    <w:basedOn w:val="24"/>
    <w:link w:val="14"/>
    <w:semiHidden/>
    <w:qFormat/>
    <w:uiPriority w:val="99"/>
    <w:rPr>
      <w:rFonts w:eastAsia="Times New Roman"/>
      <w:b/>
      <w:bCs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1" Type="http://schemas.openxmlformats.org/officeDocument/2006/relationships/fontTable" Target="fontTable.xml"/><Relationship Id="rId30" Type="http://schemas.openxmlformats.org/officeDocument/2006/relationships/customXml" Target="../customXml/item2.xml"/><Relationship Id="rId3" Type="http://schemas.openxmlformats.org/officeDocument/2006/relationships/footnotes" Target="footnotes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nH3bEeAeO5/tqun7i9KgYoZrgnQ==">AMUW2mWhzRojtChsPpiVbKM5leLoFgGZECvNFCzpGo6opiX+1sKbTuwC1kDwL4o1BsE0mF1/dE4akfm611hbTPVtpEhkIajLXVGhcL+V7PlV6Ss4ZC+XPUTq9dtkKCoJTGrq7kCIG8wm</go:docsCustomData>
</go:gDocsCustomXmlDataStorage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13</Pages>
  <TotalTime>0</TotalTime>
  <ScaleCrop>false</ScaleCrop>
  <LinksUpToDate>false</LinksUpToDate>
  <Application>WPS Office_12.2.0.17119_F1E327BC-269C-435d-A152-05C5408002CA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2022-01-13T10:30:00Z</dcterms:created>
  <dc:creator>PAYAL</dc:creator>
  <cp:lastModifiedBy>Kanika</cp:lastModifiedBy>
  <dcterms:modified xsi:type="dcterms:W3CDTF">2024-07-15T10:46:44Z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0F739B98F24141209C3003F2071C4FA0_12</vt:lpwstr>
  </property>
</Properties>
</file>