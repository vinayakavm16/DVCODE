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pStyle w:val="18"/>
        <w:spacing w:before="120" w:line="276" w:lineRule="auto"/>
        <w:jc w:val="center"/>
        <w:rPr>
          <w:sz w:val="36"/>
          <w:szCs w:val="36"/>
        </w:rPr>
      </w:pPr>
      <w:r>
        <w:rPr>
          <w:sz w:val="36"/>
          <w:szCs w:val="36"/>
          <w:rtl w:val="0"/>
        </w:rPr>
        <w:t>Lesson 7 Demo 1</w:t>
      </w:r>
    </w:p>
    <w:p w14:paraId="00000002">
      <w:pPr>
        <w:pStyle w:val="18"/>
        <w:spacing w:before="120" w:line="276" w:lineRule="auto"/>
        <w:jc w:val="center"/>
        <w:rPr>
          <w:sz w:val="36"/>
          <w:szCs w:val="36"/>
        </w:rPr>
      </w:pPr>
      <w:r>
        <w:rPr>
          <w:sz w:val="36"/>
          <w:szCs w:val="36"/>
          <w:rtl w:val="0"/>
        </w:rPr>
        <w:t>Scatter plots and Motion charts</w:t>
      </w:r>
    </w:p>
    <w:p w14:paraId="00000003">
      <w:pPr>
        <w:pStyle w:val="2"/>
        <w:spacing w:line="276" w:lineRule="auto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  <w:rtl w:val="0"/>
        </w:rPr>
        <w:t xml:space="preserve"> </w:t>
      </w:r>
    </w:p>
    <w:p w14:paraId="00000005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 the West region, which state has only one product? (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Hint: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Filter using the State dimension with one product)</w:t>
      </w:r>
    </w:p>
    <w:p w14:paraId="00000006">
      <w:pPr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41"/>
        </w:tabs>
        <w:spacing w:before="280" w:after="0" w:line="276" w:lineRule="auto"/>
        <w:ind w:left="840" w:right="109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Which product had the highest Profit and Sales </w:t>
      </w:r>
      <w:r>
        <w:rPr>
          <w:sz w:val="24"/>
          <w:szCs w:val="24"/>
          <w:rtl w:val="0"/>
        </w:rPr>
        <w:t>in the East</w:t>
      </w:r>
      <w:r>
        <w:rPr>
          <w:color w:val="000000"/>
          <w:sz w:val="24"/>
          <w:szCs w:val="24"/>
          <w:rtl w:val="0"/>
        </w:rPr>
        <w:t xml:space="preserve"> Region </w:t>
      </w:r>
      <w:r>
        <w:rPr>
          <w:sz w:val="24"/>
          <w:szCs w:val="24"/>
          <w:rtl w:val="0"/>
        </w:rPr>
        <w:t>a couple of years back</w:t>
      </w:r>
      <w:r>
        <w:rPr>
          <w:color w:val="000000"/>
          <w:sz w:val="24"/>
          <w:szCs w:val="24"/>
          <w:rtl w:val="0"/>
        </w:rPr>
        <w:t>?  (</w:t>
      </w:r>
      <w:r>
        <w:rPr>
          <w:b/>
          <w:color w:val="000000"/>
          <w:sz w:val="24"/>
          <w:szCs w:val="24"/>
          <w:rtl w:val="0"/>
        </w:rPr>
        <w:t>Hint</w:t>
      </w:r>
      <w:r>
        <w:rPr>
          <w:color w:val="000000"/>
          <w:sz w:val="24"/>
          <w:szCs w:val="24"/>
          <w:rtl w:val="0"/>
        </w:rPr>
        <w:t xml:space="preserve">: Change the level of </w:t>
      </w:r>
      <w:r>
        <w:rPr>
          <w:b/>
          <w:color w:val="000000"/>
          <w:sz w:val="24"/>
          <w:szCs w:val="24"/>
          <w:rtl w:val="0"/>
        </w:rPr>
        <w:t xml:space="preserve">Order Date </w:t>
      </w:r>
      <w:r>
        <w:rPr>
          <w:color w:val="000000"/>
          <w:sz w:val="24"/>
          <w:szCs w:val="24"/>
          <w:rtl w:val="0"/>
        </w:rPr>
        <w:t xml:space="preserve">in the </w:t>
      </w:r>
      <w:r>
        <w:rPr>
          <w:b/>
          <w:color w:val="000000"/>
          <w:sz w:val="24"/>
          <w:szCs w:val="24"/>
          <w:rtl w:val="0"/>
        </w:rPr>
        <w:t>Pages</w:t>
      </w:r>
      <w:r>
        <w:rPr>
          <w:color w:val="000000"/>
          <w:sz w:val="24"/>
          <w:szCs w:val="24"/>
          <w:rtl w:val="0"/>
        </w:rPr>
        <w:t xml:space="preserve"> shelf to </w:t>
      </w:r>
      <w:r>
        <w:rPr>
          <w:b/>
          <w:color w:val="000000"/>
          <w:sz w:val="24"/>
          <w:szCs w:val="24"/>
          <w:rtl w:val="0"/>
        </w:rPr>
        <w:t>YEAR (Order Date)</w:t>
      </w:r>
      <w:r>
        <w:rPr>
          <w:color w:val="000000"/>
          <w:sz w:val="24"/>
          <w:szCs w:val="24"/>
          <w:rtl w:val="0"/>
        </w:rPr>
        <w:t>)</w:t>
      </w:r>
    </w:p>
    <w:p w14:paraId="0000000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826" w:hanging="360"/>
        <w:rPr>
          <w:color w:val="000000"/>
          <w:sz w:val="30"/>
          <w:szCs w:val="30"/>
        </w:rPr>
      </w:pPr>
    </w:p>
    <w:p w14:paraId="00000008">
      <w:pPr>
        <w:pStyle w:val="2"/>
        <w:spacing w:before="0" w:line="276" w:lineRule="auto"/>
        <w:rPr>
          <w:sz w:val="28"/>
          <w:szCs w:val="28"/>
        </w:rPr>
      </w:pPr>
      <w:r>
        <w:rPr>
          <w:sz w:val="28"/>
          <w:szCs w:val="28"/>
          <w:rtl w:val="0"/>
        </w:rPr>
        <w:t>Overview:</w:t>
      </w:r>
    </w:p>
    <w:p w14:paraId="00000009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after="0" w:line="276" w:lineRule="auto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Create a scatter plot with Sales, Profit, Region, and Product Name</w:t>
      </w:r>
    </w:p>
    <w:p w14:paraId="0000000A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0" w:after="0" w:line="276" w:lineRule="auto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Add Category to the Color shelf</w:t>
      </w:r>
    </w:p>
    <w:p w14:paraId="0000000B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0" w:after="0" w:line="276" w:lineRule="auto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Use the Pages shelf to create a motion chart with Order Date at the Monthly level</w:t>
      </w:r>
    </w:p>
    <w:p w14:paraId="0000000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106" w:hanging="360"/>
        <w:jc w:val="both"/>
        <w:rPr>
          <w:color w:val="000000"/>
          <w:sz w:val="24"/>
          <w:szCs w:val="24"/>
        </w:rPr>
      </w:pPr>
    </w:p>
    <w:p w14:paraId="0000000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106" w:hanging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    </w:t>
      </w:r>
    </w:p>
    <w:p w14:paraId="0000000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106" w:hanging="360"/>
        <w:jc w:val="both"/>
        <w:rPr>
          <w:color w:val="000000"/>
          <w:sz w:val="24"/>
          <w:szCs w:val="24"/>
        </w:rPr>
      </w:pPr>
    </w:p>
    <w:p w14:paraId="0000000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106" w:hanging="360"/>
        <w:jc w:val="both"/>
        <w:rPr>
          <w:color w:val="000000"/>
          <w:sz w:val="24"/>
          <w:szCs w:val="24"/>
        </w:rPr>
      </w:pPr>
    </w:p>
    <w:p w14:paraId="0000001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106" w:hanging="360"/>
        <w:jc w:val="both"/>
        <w:rPr>
          <w:color w:val="000000"/>
          <w:sz w:val="24"/>
          <w:szCs w:val="24"/>
        </w:rPr>
      </w:pPr>
    </w:p>
    <w:p w14:paraId="0000001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106" w:hanging="360"/>
        <w:jc w:val="both"/>
        <w:rPr>
          <w:color w:val="000000"/>
          <w:sz w:val="24"/>
          <w:szCs w:val="24"/>
        </w:rPr>
      </w:pPr>
    </w:p>
    <w:p w14:paraId="0000001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jc w:val="both"/>
        <w:rPr>
          <w:color w:val="000000"/>
          <w:sz w:val="24"/>
          <w:szCs w:val="24"/>
        </w:rPr>
      </w:pPr>
    </w:p>
    <w:p w14:paraId="0000001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-254" w:firstLine="0"/>
        <w:jc w:val="both"/>
        <w:rPr>
          <w:color w:val="000000"/>
          <w:sz w:val="20"/>
          <w:szCs w:val="20"/>
        </w:rPr>
      </w:pPr>
      <w:r>
        <w:rPr>
          <w:color w:val="000000"/>
          <w:sz w:val="24"/>
          <w:szCs w:val="24"/>
          <w:rtl w:val="0"/>
        </w:rPr>
        <w:t>The result should resemble the image below:</w:t>
      </w:r>
    </w:p>
    <w:p w14:paraId="0000001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254" w:firstLine="106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mc:AlternateContent>
          <mc:Choice Requires="wpg">
            <w:drawing>
              <wp:inline distT="0" distB="0" distL="0" distR="0">
                <wp:extent cx="5805170" cy="3006090"/>
                <wp:effectExtent l="0" t="0" r="0" b="0"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43256" y="2276696"/>
                          <a:ext cx="5805488" cy="3006608"/>
                          <a:chOff x="2443256" y="2276696"/>
                          <a:chExt cx="5805488" cy="3006608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443256" y="2276696"/>
                            <a:ext cx="5805488" cy="3006608"/>
                            <a:chOff x="2815525" y="2470630"/>
                            <a:chExt cx="5055870" cy="2613660"/>
                          </a:xfrm>
                        </wpg:grpSpPr>
                        <wps:wsp>
                          <wps:cNvPr id="4" name="Shape 4"/>
                          <wps:cNvSpPr/>
                          <wps:spPr>
                            <a:xfrm>
                              <a:off x="2815525" y="2470630"/>
                              <a:ext cx="5055850" cy="2613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9CE629">
                                <w:pPr>
                                  <w:spacing w:before="0" w:after="0" w:line="240" w:lineRule="auto"/>
                                  <w:ind w:left="0" w:right="0" w:firstLine="0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" name="Group 2"/>
                          <wpg:cNvGrpSpPr/>
                          <wpg:grpSpPr>
                            <a:xfrm>
                              <a:off x="2815525" y="2470630"/>
                              <a:ext cx="5055870" cy="2613660"/>
                              <a:chOff x="0" y="0"/>
                              <a:chExt cx="7962" cy="4116"/>
                            </a:xfrm>
                          </wpg:grpSpPr>
                          <wps:wsp>
                            <wps:cNvPr id="6" name="Shape 6"/>
                            <wps:cNvSpPr/>
                            <wps:spPr>
                              <a:xfrm>
                                <a:off x="0" y="0"/>
                                <a:ext cx="7950" cy="4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76F1224">
                                  <w:pPr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" name="Shape 7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5" y="14"/>
                                <a:ext cx="7940" cy="40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8" name="Shape 8"/>
                            <wps:cNvSpPr/>
                            <wps:spPr>
                              <a:xfrm>
                                <a:off x="7" y="7"/>
                                <a:ext cx="7955" cy="4109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7E7E7E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B14C471">
                                  <w:pPr>
                                    <w:spacing w:before="0" w:after="0" w:line="240" w:lineRule="auto"/>
                                    <w:ind w:left="0" w:right="0" w:firstLine="90"/>
                                    <w:jc w:val="left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36.7pt;width:457.1pt;" coordorigin="2443256,2276696" coordsize="5805488,3006608" o:gfxdata="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">
                <o:lock v:ext="edit" aspectratio="f"/>
                <v:group id="_x0000_s1026" o:spid="_x0000_s1026" o:spt="203" style="position:absolute;left:2443256;top:2276696;height:3006608;width:5805488;" coordorigin="2815525,2470630" coordsize="5055870,2613660" o:gfxdata="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vJT3i7AAAA2gAAAA8AAAAAAAAAAQAgAAAAIgAAAGRycy9kb3ducmV2LnhtbFBL&#10;AQIUABQAAAAIAIdO4kAzLwWeOwAAADkAAAAVAAAAAAAAAAEAIAAAAAoBAABkcnMvZ3JvdXBzaGFw&#10;ZXhtbC54bWxQSwUGAAAAAAYABgBgAQAAxwMAAAAA&#10;">
                  <o:lock v:ext="edit" aspectratio="f"/>
                  <v:rect id="Shape 4" o:spid="_x0000_s1026" o:spt="1" style="position:absolute;left:2815525;top:2470630;height:2613650;width:5055850;v-text-anchor:middle;" filled="f" stroked="f" coordsize="21600,21600" o:gfxdata="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DWPJugAAANo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7.1988188976378pt,7.1988188976378pt,7.1988188976378pt,7.1988188976378pt">
                      <w:txbxContent>
                        <w:p w14:paraId="7A9CE629">
                          <w:pPr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</w:p>
                      </w:txbxContent>
                    </v:textbox>
                  </v:rect>
                  <v:group id="_x0000_s1026" o:spid="_x0000_s1026" o:spt="203" style="position:absolute;left:2815525;top:2470630;height:2613660;width:5055870;" coordsize="7962,4116" o:gfxdata="UEsDBAoAAAAAAIdO4kAAAAAAAAAAAAAAAAAEAAAAZHJzL1BLAwQUAAAACACHTuJA+xvRD7sAAADa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PeVcAPk7AV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Psb0Q+7AAAA2gAAAA8AAAAAAAAAAQAgAAAAIgAAAGRycy9kb3ducmV2LnhtbFBL&#10;AQIUABQAAAAIAIdO4kAzLwWeOwAAADkAAAAVAAAAAAAAAAEAIAAAAAoBAABkcnMvZ3JvdXBzaGFw&#10;ZXhtbC54bWxQSwUGAAAAAAYABgBgAQAAxwMAAAAA&#10;">
                    <o:lock v:ext="edit" aspectratio="f"/>
                    <v:rect id="Shape 6" o:spid="_x0000_s1026" o:spt="1" style="position:absolute;left:0;top:0;height:4100;width:7950;v-text-anchor:middle;" filled="f" stroked="f" coordsize="21600,21600" o:gfxdata="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KTWCW8AAAA&#10;2g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>
                        <w:txbxContent>
                          <w:p w14:paraId="776F1224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v:textbox>
                    </v:rect>
                    <v:shape id="Shape 7" o:spid="_x0000_s1026" o:spt="75" type="#_x0000_t75" style="position:absolute;left:15;top:14;height:4094;width:7940;" filled="f" o:preferrelative="f" stroked="f" coordsize="21600,21600" o:gfxdata="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dBMirsAAADa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r:id="rId8" o:title=""/>
                      <o:lock v:ext="edit" aspectratio="f"/>
                    </v:shape>
                    <v:rect id="Shape 8" o:spid="_x0000_s1026" o:spt="1" style="position:absolute;left:7;top:7;height:4109;width:7955;v-text-anchor:middle;" filled="f" stroked="t" coordsize="21600,21600" o:gfxdata="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6/PIrugAAANoA&#10;AAAPAAAAAAAAAAEAIAAAACIAAABkcnMvZG93bnJldi54bWxQSwECFAAUAAAACACHTuJAMy8FnjsA&#10;AAA5AAAAEAAAAAAAAAABACAAAAAJAQAAZHJzL3NoYXBleG1sLnhtbFBLBQYAAAAABgAGAFsBAACz&#10;AwAAAAA=&#10;">
                      <v:fill on="f" focussize="0,0"/>
                      <v:stroke color="#7E7E7E" miterlimit="8" joinstyle="miter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>
                        <w:txbxContent>
                          <w:p w14:paraId="2B14C471">
                            <w:pPr>
                              <w:spacing w:before="0" w:after="0" w:line="240" w:lineRule="auto"/>
                              <w:ind w:left="0" w:right="0" w:firstLine="90"/>
                              <w:jc w:val="left"/>
                            </w:pPr>
                          </w:p>
                        </w:txbxContent>
                      </v:textbox>
                    </v:rect>
                  </v:group>
                </v:group>
                <w10:wrap type="none"/>
                <w10:anchorlock/>
              </v:group>
            </w:pict>
          </mc:Fallback>
        </mc:AlternateContent>
      </w:r>
    </w:p>
    <w:p w14:paraId="00000015">
      <w:pPr>
        <w:pStyle w:val="2"/>
        <w:spacing w:before="137" w:line="276" w:lineRule="auto"/>
        <w:rPr>
          <w:sz w:val="24"/>
          <w:szCs w:val="24"/>
        </w:rPr>
      </w:pPr>
    </w:p>
    <w:p w14:paraId="00000016">
      <w:pPr>
        <w:pStyle w:val="2"/>
        <w:spacing w:before="137" w:line="276" w:lineRule="auto"/>
        <w:rPr>
          <w:sz w:val="28"/>
          <w:szCs w:val="28"/>
        </w:rPr>
      </w:pPr>
      <w:r>
        <w:rPr>
          <w:sz w:val="28"/>
          <w:szCs w:val="28"/>
          <w:rtl w:val="0"/>
        </w:rPr>
        <w:t>Detailed Instructions:</w:t>
      </w:r>
    </w:p>
    <w:p w14:paraId="0000001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481"/>
        </w:tabs>
        <w:spacing w:before="28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Tableau 10.x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(You can go to Start Menu -&gt; All Programs -&gt; Tableau 10.x)</w:t>
      </w:r>
    </w:p>
    <w:p w14:paraId="00000018">
      <w:pPr>
        <w:widowControl w:val="0"/>
        <w:tabs>
          <w:tab w:val="left" w:pos="630"/>
        </w:tabs>
        <w:spacing w:before="280" w:after="0" w:line="276" w:lineRule="auto"/>
        <w:ind w:firstLine="450"/>
        <w:rPr>
          <w:b/>
          <w:sz w:val="24"/>
          <w:szCs w:val="24"/>
        </w:rPr>
      </w:pPr>
      <w:r>
        <w:drawing>
          <wp:inline distT="0" distB="0" distL="0" distR="0">
            <wp:extent cx="5943600" cy="3160395"/>
            <wp:effectExtent l="12700" t="12700" r="12700" b="12700"/>
            <wp:docPr id="58" name="image12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2.png" descr="Graphical user interface, application, Word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1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481"/>
          <w:tab w:val="left" w:pos="6940"/>
        </w:tabs>
        <w:spacing w:before="28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Connect to the saved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Sample - Superstore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data source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ab/>
      </w:r>
    </w:p>
    <w:p w14:paraId="0000001A">
      <w:pPr>
        <w:tabs>
          <w:tab w:val="left" w:pos="630"/>
        </w:tabs>
        <w:spacing w:before="280" w:line="276" w:lineRule="auto"/>
        <w:ind w:left="720" w:hanging="270"/>
        <w:jc w:val="center"/>
        <w:rPr>
          <w:color w:val="000000"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045200" cy="3126740"/>
            <wp:effectExtent l="12700" t="12700" r="12700" b="12700"/>
            <wp:docPr id="60" name="image8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8.png" descr="Graphical user interface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126740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1473200</wp:posOffset>
                </wp:positionH>
                <wp:positionV relativeFrom="paragraph">
                  <wp:posOffset>203200</wp:posOffset>
                </wp:positionV>
                <wp:extent cx="4789805" cy="2851150"/>
                <wp:effectExtent l="0" t="0" r="0" b="0"/>
                <wp:wrapNone/>
                <wp:docPr id="56" name="Rectangle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48875" y="2516350"/>
                          <a:ext cx="4794250" cy="252730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26C6B10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6pt;margin-top:16pt;height:224.5pt;width:377.15pt;z-index:251660288;v-text-anchor:middle;mso-width-relative:page;mso-height-relative:page;" filled="f" stroked="t" coordsize="21600,21600" o:gfxdata="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MNZyu/YAAAACgEAAA8AAAAAAAAAAQAgAAAAIgAAAGRycy9k&#10;b3ducmV2LnhtbFBLAQIUABQAAAAIAIdO4kDdkXwVOwIAAJAEAAAOAAAAAAAAAAEAIAAAACcBAABk&#10;cnMvZTJvRG9jLnhtbFBLBQYAAAAABgAGAFkBAADUBQAAAAA=&#10;">
                <v:fill on="f" focussize="0,0"/>
                <v:stroke weight="2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026C6B10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1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481"/>
        </w:tabs>
        <w:spacing w:before="28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Open a new sheet</w:t>
      </w:r>
    </w:p>
    <w:p w14:paraId="0000001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line="276" w:lineRule="auto"/>
        <w:ind w:left="480" w:firstLine="0"/>
        <w:rPr>
          <w:b/>
          <w:color w:val="000000"/>
          <w:sz w:val="24"/>
          <w:szCs w:val="24"/>
        </w:rPr>
      </w:pPr>
      <w:r>
        <w:rPr>
          <w:color w:val="000000"/>
        </w:rPr>
        <w:drawing>
          <wp:inline distT="0" distB="0" distL="0" distR="0">
            <wp:extent cx="5943600" cy="3098165"/>
            <wp:effectExtent l="12700" t="12700" r="12700" b="12700"/>
            <wp:docPr id="59" name="image11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1.png" descr="Graphical user interface, applicati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  <a:ln w="12700">
                      <a:solidFill>
                        <a:srgbClr val="7F7F7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1D">
      <w:pPr>
        <w:widowControl w:val="0"/>
        <w:tabs>
          <w:tab w:val="left" w:pos="481"/>
        </w:tabs>
        <w:spacing w:before="280" w:after="0" w:line="276" w:lineRule="auto"/>
        <w:rPr>
          <w:b/>
          <w:sz w:val="24"/>
          <w:szCs w:val="24"/>
        </w:rPr>
      </w:pPr>
    </w:p>
    <w:p w14:paraId="0000001E">
      <w:pPr>
        <w:widowControl w:val="0"/>
        <w:tabs>
          <w:tab w:val="left" w:pos="481"/>
        </w:tabs>
        <w:spacing w:before="280" w:after="0" w:line="276" w:lineRule="auto"/>
        <w:rPr>
          <w:b/>
          <w:sz w:val="24"/>
          <w:szCs w:val="24"/>
        </w:rPr>
      </w:pPr>
    </w:p>
    <w:p w14:paraId="0000001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481"/>
        </w:tabs>
        <w:spacing w:before="280" w:after="0" w:line="276" w:lineRule="auto"/>
        <w:ind w:left="720" w:right="0" w:hanging="36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Drag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Profit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to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Rows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and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Sales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to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Columns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and then go to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Show Me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and select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Scatter plots</w:t>
      </w:r>
    </w:p>
    <w:p w14:paraId="0000002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76" w:lineRule="auto"/>
        <w:ind w:left="480" w:firstLine="0"/>
        <w:rPr>
          <w:color w:val="000000"/>
          <w:sz w:val="24"/>
          <w:szCs w:val="24"/>
        </w:rPr>
      </w:pPr>
      <w:r>
        <w:rPr>
          <w:color w:val="000000"/>
        </w:rPr>
        <w:drawing>
          <wp:inline distT="0" distB="0" distL="0" distR="0">
            <wp:extent cx="5943600" cy="3178175"/>
            <wp:effectExtent l="12700" t="12700" r="12700" b="12700"/>
            <wp:docPr id="62" name="image1.png" descr="Graphical user interfac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.png" descr="Graphical user interface&#10;&#10;Description automatically generated with medium confidenc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  <a:ln w="12700">
                      <a:solidFill>
                        <a:srgbClr val="7F7F7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2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line="276" w:lineRule="auto"/>
        <w:ind w:left="480" w:firstLine="0"/>
        <w:rPr>
          <w:color w:val="000000"/>
          <w:sz w:val="24"/>
          <w:szCs w:val="24"/>
        </w:rPr>
      </w:pPr>
    </w:p>
    <w:p w14:paraId="0000002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481"/>
        </w:tabs>
        <w:spacing w:before="28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Region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to the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Rows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shelf</w:t>
      </w:r>
    </w:p>
    <w:p w14:paraId="0000002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76" w:lineRule="auto"/>
        <w:ind w:left="480" w:firstLine="0"/>
        <w:jc w:val="center"/>
        <w:rPr>
          <w:color w:val="000000"/>
          <w:sz w:val="24"/>
          <w:szCs w:val="24"/>
        </w:rPr>
      </w:pPr>
      <w:r>
        <w:rPr>
          <w:color w:val="000000"/>
        </w:rPr>
        <w:drawing>
          <wp:inline distT="0" distB="0" distL="0" distR="0">
            <wp:extent cx="5943600" cy="3150235"/>
            <wp:effectExtent l="12700" t="12700" r="12700" b="12700"/>
            <wp:docPr id="61" name="image2.png" descr="Chart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 descr="Chart&#10;&#10;Description automatically generated with low confidenc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  <a:ln w="12700">
                      <a:solidFill>
                        <a:srgbClr val="7F7F7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2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line="276" w:lineRule="auto"/>
        <w:ind w:left="480" w:firstLine="0"/>
        <w:rPr>
          <w:color w:val="000000"/>
          <w:sz w:val="24"/>
          <w:szCs w:val="24"/>
        </w:rPr>
      </w:pPr>
    </w:p>
    <w:p w14:paraId="00000025">
      <w:pPr>
        <w:widowControl w:val="0"/>
        <w:tabs>
          <w:tab w:val="left" w:pos="481"/>
        </w:tabs>
        <w:spacing w:before="280" w:after="0" w:line="276" w:lineRule="auto"/>
        <w:rPr>
          <w:b/>
          <w:sz w:val="24"/>
          <w:szCs w:val="24"/>
        </w:rPr>
      </w:pPr>
    </w:p>
    <w:p w14:paraId="0000002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481"/>
        </w:tabs>
        <w:spacing w:before="28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Category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to the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Color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shelf</w:t>
      </w:r>
    </w:p>
    <w:p w14:paraId="0000002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76" w:lineRule="auto"/>
        <w:ind w:left="480" w:firstLine="0"/>
        <w:jc w:val="center"/>
        <w:rPr>
          <w:color w:val="000000"/>
          <w:sz w:val="24"/>
          <w:szCs w:val="24"/>
        </w:rPr>
      </w:pPr>
      <w:r>
        <w:rPr>
          <w:color w:val="000000"/>
        </w:rPr>
        <w:drawing>
          <wp:inline distT="0" distB="0" distL="0" distR="0">
            <wp:extent cx="5943600" cy="3081020"/>
            <wp:effectExtent l="12700" t="12700" r="12700" b="12700"/>
            <wp:docPr id="64" name="image7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7.png" descr="Graphical user interface, application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  <a:ln w="12700">
                      <a:solidFill>
                        <a:srgbClr val="7F7F7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2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line="276" w:lineRule="auto"/>
        <w:ind w:left="480" w:firstLine="0"/>
        <w:jc w:val="center"/>
        <w:rPr>
          <w:color w:val="000000"/>
          <w:sz w:val="24"/>
          <w:szCs w:val="24"/>
        </w:rPr>
      </w:pPr>
    </w:p>
    <w:p w14:paraId="0000002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481"/>
        </w:tabs>
        <w:spacing w:before="28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Product Name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to the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Detail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shelf</w:t>
      </w:r>
    </w:p>
    <w:p w14:paraId="0000002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76" w:lineRule="auto"/>
        <w:ind w:left="540" w:firstLine="0"/>
        <w:rPr>
          <w:color w:val="000000"/>
          <w:sz w:val="24"/>
          <w:szCs w:val="24"/>
        </w:rPr>
      </w:pPr>
      <w:r>
        <w:rPr>
          <w:color w:val="000000"/>
        </w:rPr>
        <w:drawing>
          <wp:inline distT="0" distB="0" distL="0" distR="0">
            <wp:extent cx="5943600" cy="2963545"/>
            <wp:effectExtent l="12700" t="12700" r="12700" b="12700"/>
            <wp:docPr id="63" name="image4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.png" descr="Graphical user interface, text, application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ln w="12700">
                      <a:solidFill>
                        <a:srgbClr val="7F7F7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2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481"/>
        </w:tabs>
        <w:spacing w:before="280" w:after="0" w:line="276" w:lineRule="auto"/>
        <w:ind w:left="720" w:right="0" w:hanging="36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Drag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Order Date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to the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Pages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shelf, right-click on it, and select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Month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under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YEAR (Order Date)</w:t>
      </w:r>
    </w:p>
    <w:p w14:paraId="0000002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480" w:firstLine="60"/>
        <w:jc w:val="right"/>
        <w:rPr>
          <w:sz w:val="24"/>
          <w:szCs w:val="24"/>
        </w:rPr>
      </w:pPr>
      <w:r>
        <w:rPr>
          <w:rFonts w:ascii="Noto Sans" w:hAnsi="Noto Sans" w:eastAsia="Noto Sans" w:cs="Noto Sans"/>
          <w:color w:val="000000"/>
        </w:rPr>
        <w:drawing>
          <wp:inline distT="0" distB="0" distL="0" distR="0">
            <wp:extent cx="5943600" cy="3098800"/>
            <wp:effectExtent l="12700" t="12700" r="12700" b="12700"/>
            <wp:docPr id="66" name="image9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9.png" descr="Graphical user interface, text, application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 w="12700">
                      <a:solidFill>
                        <a:srgbClr val="7F7F7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2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481"/>
        </w:tabs>
        <w:spacing w:before="28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Hit the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Play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button to set the view in motion</w:t>
      </w:r>
    </w:p>
    <w:p w14:paraId="0000002E">
      <w:pPr>
        <w:tabs>
          <w:tab w:val="left" w:pos="180"/>
        </w:tabs>
        <w:spacing w:before="280" w:after="0" w:line="276" w:lineRule="auto"/>
        <w:ind w:left="180" w:firstLine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43600" cy="3213100"/>
            <wp:effectExtent l="12700" t="12700" r="12700" b="12700"/>
            <wp:docPr id="65" name="image3.png" descr="Chart, scatt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.png" descr="Chart, scatter chart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 w="12700">
                      <a:solidFill>
                        <a:srgbClr val="7F7F7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2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76" w:lineRule="auto"/>
        <w:ind w:left="480" w:firstLine="0"/>
        <w:jc w:val="center"/>
        <w:rPr>
          <w:color w:val="000000"/>
          <w:sz w:val="24"/>
          <w:szCs w:val="24"/>
        </w:rPr>
      </w:pPr>
    </w:p>
    <w:p w14:paraId="0000003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line="276" w:lineRule="auto"/>
        <w:ind w:left="480" w:firstLine="0"/>
        <w:rPr>
          <w:b/>
          <w:color w:val="000000"/>
          <w:sz w:val="24"/>
          <w:szCs w:val="24"/>
        </w:rPr>
      </w:pPr>
    </w:p>
    <w:p w14:paraId="0000003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481"/>
        </w:tabs>
        <w:spacing w:before="280" w:after="0" w:line="276" w:lineRule="auto"/>
        <w:ind w:left="720" w:right="0" w:hanging="36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Rename the worksheet as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Product Analysis</w:t>
      </w:r>
    </w:p>
    <w:p w14:paraId="0000003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480" w:firstLine="60"/>
        <w:jc w:val="center"/>
        <w:rPr>
          <w:b/>
          <w:color w:val="000000"/>
          <w:sz w:val="30"/>
          <w:szCs w:val="30"/>
        </w:rPr>
      </w:pPr>
      <w:r>
        <w:rPr>
          <w:rFonts w:ascii="Noto Sans" w:hAnsi="Noto Sans" w:eastAsia="Noto Sans" w:cs="Noto Sans"/>
          <w:color w:val="000000"/>
        </w:rPr>
        <w:drawing>
          <wp:inline distT="0" distB="0" distL="0" distR="0">
            <wp:extent cx="5943600" cy="3039745"/>
            <wp:effectExtent l="12700" t="12700" r="12700" b="12700"/>
            <wp:docPr id="69" name="image6.png" descr="Graphical user interfac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.png" descr="Graphical user interface&#10;&#10;Description automatically generated with medium confidenc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  <a:ln w="12700">
                      <a:solidFill>
                        <a:srgbClr val="7F7F7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33">
      <w:pPr>
        <w:pStyle w:val="3"/>
        <w:spacing w:before="214" w:line="276" w:lineRule="auto"/>
        <w:ind w:right="2912"/>
        <w:rPr>
          <w:b w:val="0"/>
          <w:sz w:val="24"/>
          <w:szCs w:val="24"/>
        </w:rPr>
      </w:pPr>
      <w:r>
        <w:rPr>
          <w:b w:val="0"/>
          <w:sz w:val="24"/>
          <w:szCs w:val="24"/>
          <w:rtl w:val="0"/>
        </w:rPr>
        <w:t>Note: Keep the workbook open to perform the next exercise.</w:t>
      </w:r>
    </w:p>
    <w:p w14:paraId="00000034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6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 w14:paraId="00000035">
      <w:pPr>
        <w:pStyle w:val="3"/>
        <w:spacing w:before="214" w:line="276" w:lineRule="auto"/>
        <w:ind w:right="2912"/>
        <w:rPr>
          <w:sz w:val="24"/>
          <w:szCs w:val="24"/>
        </w:rPr>
      </w:pPr>
      <w:r>
        <w:rPr>
          <w:sz w:val="28"/>
          <w:szCs w:val="28"/>
          <w:rtl w:val="0"/>
        </w:rPr>
        <w:t>Answers:</w:t>
      </w:r>
    </w:p>
    <w:p w14:paraId="0000003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Based on the view, these are the answers to the questions in the problem statement:</w:t>
      </w:r>
    </w:p>
    <w:p w14:paraId="0000003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40"/>
          <w:tab w:val="left" w:pos="841"/>
        </w:tabs>
        <w:spacing w:before="280" w:after="0" w:line="276" w:lineRule="auto"/>
        <w:ind w:left="826" w:right="1251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 the West region, which state has only one product?</w:t>
      </w:r>
    </w:p>
    <w:p w14:paraId="0000003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40"/>
          <w:tab w:val="left" w:pos="841"/>
        </w:tabs>
        <w:spacing w:before="0" w:after="0" w:line="276" w:lineRule="auto"/>
        <w:ind w:left="826" w:right="1251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Answer: Wyoming </w:t>
      </w:r>
    </w:p>
    <w:p w14:paraId="0000003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40"/>
          <w:tab w:val="left" w:pos="841"/>
        </w:tabs>
        <w:spacing w:before="0" w:after="0" w:line="276" w:lineRule="auto"/>
        <w:ind w:left="826" w:right="1251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Which product had the highest Profit and Sales </w:t>
      </w:r>
      <w:r>
        <w:rPr>
          <w:sz w:val="24"/>
          <w:szCs w:val="24"/>
          <w:rtl w:val="0"/>
        </w:rPr>
        <w:t>in the East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Region in the year 2016?</w:t>
      </w:r>
    </w:p>
    <w:p w14:paraId="0000003A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40"/>
          <w:tab w:val="left" w:pos="841"/>
        </w:tabs>
        <w:spacing w:before="0" w:after="0" w:line="276" w:lineRule="auto"/>
        <w:ind w:left="826" w:right="1251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Answer: Canon imageCLASS 2200 Advanced Copier</w:t>
      </w:r>
    </w:p>
    <w:sectPr>
      <w:headerReference r:id="rId5" w:type="default"/>
      <w:footerReference r:id="rId6" w:type="default"/>
      <w:pgSz w:w="12240" w:h="15840"/>
      <w:pgMar w:top="1440" w:right="1440" w:bottom="1440" w:left="1080" w:header="432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Noto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 M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3C">
    <w:r>
      <w:rPr>
        <w:rtl w:val="0"/>
      </w:rPr>
      <w:t xml:space="preserve">                                                                         </w:t>
    </w:r>
    <w:r>
      <w:rPr>
        <w:color w:val="7F7F7F"/>
        <w:rtl w:val="0"/>
      </w:rPr>
      <w:t>Page</w:t>
    </w:r>
    <w:r>
      <w:rPr>
        <w:rtl w:val="0"/>
      </w:rPr>
      <w:t xml:space="preserve"> | </w:t>
    </w:r>
    <w:r>
      <w:fldChar w:fldCharType="begin"/>
    </w:r>
    <w:r>
      <w:instrText xml:space="preserve"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3B">
    <w:pPr>
      <w:ind w:left="-1080" w:right="-720" w:firstLine="0"/>
      <w:jc w:val="right"/>
    </w:pPr>
    <w:r>
      <w:drawing>
        <wp:inline distT="114300" distB="114300" distL="114300" distR="114300">
          <wp:extent cx="9201785" cy="123190"/>
          <wp:effectExtent l="0" t="0" r="0" b="0"/>
          <wp:docPr id="68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202085" cy="12344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bullet"/>
      <w:lvlText w:val="•"/>
      <w:lvlJc w:val="left"/>
      <w:pPr>
        <w:ind w:left="826" w:hanging="360"/>
      </w:pPr>
      <w:rPr>
        <w:rFonts w:ascii="Arial" w:hAnsi="Arial" w:eastAsia="Arial" w:cs="Arial"/>
        <w:sz w:val="21"/>
        <w:szCs w:val="21"/>
      </w:rPr>
    </w:lvl>
    <w:lvl w:ilvl="1" w:tentative="0">
      <w:start w:val="1"/>
      <w:numFmt w:val="bullet"/>
      <w:lvlText w:val="•"/>
      <w:lvlJc w:val="left"/>
      <w:pPr>
        <w:ind w:left="1698" w:hanging="360"/>
      </w:pPr>
    </w:lvl>
    <w:lvl w:ilvl="2" w:tentative="0">
      <w:start w:val="1"/>
      <w:numFmt w:val="bullet"/>
      <w:lvlText w:val="•"/>
      <w:lvlJc w:val="left"/>
      <w:pPr>
        <w:ind w:left="2576" w:hanging="360"/>
      </w:pPr>
    </w:lvl>
    <w:lvl w:ilvl="3" w:tentative="0">
      <w:start w:val="1"/>
      <w:numFmt w:val="bullet"/>
      <w:lvlText w:val="•"/>
      <w:lvlJc w:val="left"/>
      <w:pPr>
        <w:ind w:left="3454" w:hanging="360"/>
      </w:pPr>
    </w:lvl>
    <w:lvl w:ilvl="4" w:tentative="0">
      <w:start w:val="1"/>
      <w:numFmt w:val="bullet"/>
      <w:lvlText w:val="•"/>
      <w:lvlJc w:val="left"/>
      <w:pPr>
        <w:ind w:left="4332" w:hanging="360"/>
      </w:pPr>
    </w:lvl>
    <w:lvl w:ilvl="5" w:tentative="0">
      <w:start w:val="1"/>
      <w:numFmt w:val="bullet"/>
      <w:lvlText w:val="•"/>
      <w:lvlJc w:val="left"/>
      <w:pPr>
        <w:ind w:left="5210" w:hanging="360"/>
      </w:pPr>
    </w:lvl>
    <w:lvl w:ilvl="6" w:tentative="0">
      <w:start w:val="1"/>
      <w:numFmt w:val="bullet"/>
      <w:lvlText w:val="•"/>
      <w:lvlJc w:val="left"/>
      <w:pPr>
        <w:ind w:left="6088" w:hanging="360"/>
      </w:pPr>
    </w:lvl>
    <w:lvl w:ilvl="7" w:tentative="0">
      <w:start w:val="1"/>
      <w:numFmt w:val="bullet"/>
      <w:lvlText w:val="•"/>
      <w:lvlJc w:val="left"/>
      <w:pPr>
        <w:ind w:left="6966" w:hanging="360"/>
      </w:pPr>
    </w:lvl>
    <w:lvl w:ilvl="8" w:tentative="0">
      <w:start w:val="1"/>
      <w:numFmt w:val="bullet"/>
      <w:lvlText w:val="•"/>
      <w:lvlJc w:val="left"/>
      <w:pPr>
        <w:ind w:left="7844" w:hanging="360"/>
      </w:pPr>
    </w:lvl>
  </w:abstractNum>
  <w:abstractNum w:abstractNumId="1">
    <w:nsid w:val="0053208E"/>
    <w:multiLevelType w:val="multilevel"/>
    <w:tmpl w:val="0053208E"/>
    <w:lvl w:ilvl="0" w:tentative="0">
      <w:start w:val="1"/>
      <w:numFmt w:val="bullet"/>
      <w:lvlText w:val="•"/>
      <w:lvlJc w:val="left"/>
      <w:pPr>
        <w:ind w:left="842" w:hanging="360"/>
      </w:pPr>
      <w:rPr>
        <w:rFonts w:ascii="Arial MT" w:hAnsi="Arial MT" w:eastAsia="Arial MT" w:cs="Arial MT"/>
        <w:sz w:val="22"/>
        <w:szCs w:val="22"/>
      </w:rPr>
    </w:lvl>
    <w:lvl w:ilvl="1" w:tentative="0">
      <w:start w:val="1"/>
      <w:numFmt w:val="bullet"/>
      <w:lvlText w:val="•"/>
      <w:lvlJc w:val="left"/>
      <w:pPr>
        <w:ind w:left="1708" w:hanging="360"/>
      </w:pPr>
    </w:lvl>
    <w:lvl w:ilvl="2" w:tentative="0">
      <w:start w:val="1"/>
      <w:numFmt w:val="bullet"/>
      <w:lvlText w:val="•"/>
      <w:lvlJc w:val="left"/>
      <w:pPr>
        <w:ind w:left="2576" w:hanging="360"/>
      </w:pPr>
    </w:lvl>
    <w:lvl w:ilvl="3" w:tentative="0">
      <w:start w:val="1"/>
      <w:numFmt w:val="bullet"/>
      <w:lvlText w:val="•"/>
      <w:lvlJc w:val="left"/>
      <w:pPr>
        <w:ind w:left="3444" w:hanging="360"/>
      </w:pPr>
    </w:lvl>
    <w:lvl w:ilvl="4" w:tentative="0">
      <w:start w:val="1"/>
      <w:numFmt w:val="bullet"/>
      <w:lvlText w:val="•"/>
      <w:lvlJc w:val="left"/>
      <w:pPr>
        <w:ind w:left="4312" w:hanging="360"/>
      </w:pPr>
    </w:lvl>
    <w:lvl w:ilvl="5" w:tentative="0">
      <w:start w:val="1"/>
      <w:numFmt w:val="bullet"/>
      <w:lvlText w:val="•"/>
      <w:lvlJc w:val="left"/>
      <w:pPr>
        <w:ind w:left="5180" w:hanging="360"/>
      </w:pPr>
    </w:lvl>
    <w:lvl w:ilvl="6" w:tentative="0">
      <w:start w:val="1"/>
      <w:numFmt w:val="bullet"/>
      <w:lvlText w:val="•"/>
      <w:lvlJc w:val="left"/>
      <w:pPr>
        <w:ind w:left="6048" w:hanging="360"/>
      </w:pPr>
    </w:lvl>
    <w:lvl w:ilvl="7" w:tentative="0">
      <w:start w:val="1"/>
      <w:numFmt w:val="bullet"/>
      <w:lvlText w:val="•"/>
      <w:lvlJc w:val="left"/>
      <w:pPr>
        <w:ind w:left="6916" w:hanging="360"/>
      </w:pPr>
    </w:lvl>
    <w:lvl w:ilvl="8" w:tentative="0">
      <w:start w:val="1"/>
      <w:numFmt w:val="bullet"/>
      <w:lvlText w:val="•"/>
      <w:lvlJc w:val="left"/>
      <w:pPr>
        <w:ind w:left="7784" w:hanging="360"/>
      </w:pPr>
    </w:lvl>
  </w:abstractNum>
  <w:abstractNum w:abstractNumId="2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635720C"/>
    <w:rsid w:val="250F287A"/>
    <w:rsid w:val="40A96C2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iPriority="99" w:semiHidden="0" w:name="annotation text"/>
    <w:lsdException w:qFormat="1" w:uiPriority="99" w:semiHidden="0" w:name="header"/>
    <w:lsdException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iPriority="99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qFormat="1" w:uiPriority="99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beforeAutospacing="1" w:after="160" w:line="256" w:lineRule="auto"/>
    </w:pPr>
    <w:rPr>
      <w:rFonts w:ascii="Calibri" w:hAnsi="Calibri" w:eastAsia="Times New Roman" w:cs="Calibri"/>
      <w:sz w:val="22"/>
      <w:szCs w:val="22"/>
      <w:lang w:val="en-US"/>
    </w:rPr>
  </w:style>
  <w:style w:type="paragraph" w:styleId="2">
    <w:name w:val="heading 1"/>
    <w:next w:val="1"/>
    <w:qFormat/>
    <w:uiPriority w:val="9"/>
    <w:pPr>
      <w:keepNext/>
      <w:keepLines/>
      <w:spacing w:before="480" w:after="120" w:line="256" w:lineRule="auto"/>
      <w:outlineLvl w:val="0"/>
    </w:pPr>
    <w:rPr>
      <w:rFonts w:ascii="Calibri" w:hAnsi="Calibri" w:eastAsia="Calibri" w:cs="Calibri"/>
      <w:b/>
      <w:sz w:val="48"/>
      <w:szCs w:val="48"/>
      <w:lang w:val="en-US"/>
    </w:rPr>
  </w:style>
  <w:style w:type="paragraph" w:styleId="3">
    <w:name w:val="heading 2"/>
    <w:next w:val="1"/>
    <w:unhideWhenUsed/>
    <w:qFormat/>
    <w:uiPriority w:val="9"/>
    <w:pPr>
      <w:keepNext/>
      <w:keepLines/>
      <w:spacing w:before="360" w:after="80" w:line="256" w:lineRule="auto"/>
      <w:outlineLvl w:val="1"/>
    </w:pPr>
    <w:rPr>
      <w:rFonts w:ascii="Calibri" w:hAnsi="Calibri" w:eastAsia="Calibri" w:cs="Calibri"/>
      <w:b/>
      <w:sz w:val="36"/>
      <w:szCs w:val="36"/>
      <w:lang w:val="en-US"/>
    </w:rPr>
  </w:style>
  <w:style w:type="paragraph" w:styleId="4">
    <w:name w:val="heading 3"/>
    <w:next w:val="1"/>
    <w:semiHidden/>
    <w:unhideWhenUsed/>
    <w:qFormat/>
    <w:uiPriority w:val="9"/>
    <w:pPr>
      <w:keepNext/>
      <w:keepLines/>
      <w:spacing w:before="280" w:after="80" w:line="256" w:lineRule="auto"/>
      <w:outlineLvl w:val="2"/>
    </w:pPr>
    <w:rPr>
      <w:rFonts w:ascii="Calibri" w:hAnsi="Calibri" w:eastAsia="Calibri" w:cs="Calibri"/>
      <w:b/>
      <w:sz w:val="28"/>
      <w:szCs w:val="28"/>
      <w:lang w:val="en-US"/>
    </w:rPr>
  </w:style>
  <w:style w:type="paragraph" w:styleId="5">
    <w:name w:val="heading 4"/>
    <w:next w:val="1"/>
    <w:semiHidden/>
    <w:unhideWhenUsed/>
    <w:qFormat/>
    <w:uiPriority w:val="9"/>
    <w:pPr>
      <w:keepNext/>
      <w:keepLines/>
      <w:spacing w:before="240" w:after="40" w:line="256" w:lineRule="auto"/>
      <w:outlineLvl w:val="3"/>
    </w:pPr>
    <w:rPr>
      <w:rFonts w:ascii="Calibri" w:hAnsi="Calibri" w:eastAsia="Calibri" w:cs="Calibri"/>
      <w:b/>
      <w:sz w:val="24"/>
      <w:szCs w:val="24"/>
      <w:lang w:val="en-US"/>
    </w:rPr>
  </w:style>
  <w:style w:type="paragraph" w:styleId="6">
    <w:name w:val="heading 5"/>
    <w:next w:val="1"/>
    <w:semiHidden/>
    <w:unhideWhenUsed/>
    <w:qFormat/>
    <w:uiPriority w:val="9"/>
    <w:pPr>
      <w:keepNext/>
      <w:keepLines/>
      <w:spacing w:before="220" w:after="40" w:line="256" w:lineRule="auto"/>
      <w:outlineLvl w:val="4"/>
    </w:pPr>
    <w:rPr>
      <w:rFonts w:ascii="Calibri" w:hAnsi="Calibri" w:eastAsia="Calibri" w:cs="Calibri"/>
      <w:b/>
      <w:sz w:val="22"/>
      <w:szCs w:val="22"/>
      <w:lang w:val="en-US"/>
    </w:rPr>
  </w:style>
  <w:style w:type="paragraph" w:styleId="7">
    <w:name w:val="heading 6"/>
    <w:next w:val="1"/>
    <w:semiHidden/>
    <w:unhideWhenUsed/>
    <w:qFormat/>
    <w:uiPriority w:val="9"/>
    <w:pPr>
      <w:keepNext/>
      <w:keepLines/>
      <w:spacing w:before="200" w:after="40" w:line="256" w:lineRule="auto"/>
      <w:outlineLvl w:val="5"/>
    </w:pPr>
    <w:rPr>
      <w:rFonts w:ascii="Calibri" w:hAnsi="Calibri" w:eastAsia="Calibri" w:cs="Calibri"/>
      <w:b/>
      <w:sz w:val="20"/>
      <w:szCs w:val="20"/>
      <w:lang w:val="en-US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22"/>
    <w:semiHidden/>
    <w:unhideWhenUsed/>
    <w:qFormat/>
    <w:uiPriority w:val="9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Body Text"/>
    <w:basedOn w:val="1"/>
    <w:link w:val="27"/>
    <w:qFormat/>
    <w:uiPriority w:val="1"/>
    <w:pPr>
      <w:widowControl w:val="0"/>
      <w:autoSpaceDE w:val="0"/>
      <w:autoSpaceDN w:val="0"/>
      <w:spacing w:before="0" w:beforeAutospacing="0" w:after="0" w:line="240" w:lineRule="auto"/>
      <w:ind w:left="826" w:hanging="360"/>
    </w:pPr>
    <w:rPr>
      <w:rFonts w:ascii="Noto Sans" w:hAnsi="Noto Sans" w:eastAsia="Noto Sans" w:cs="Noto Sans"/>
    </w:rPr>
  </w:style>
  <w:style w:type="character" w:styleId="12">
    <w:name w:val="annotation reference"/>
    <w:basedOn w:val="8"/>
    <w:semiHidden/>
    <w:unhideWhenUsed/>
    <w:qFormat/>
    <w:uiPriority w:val="99"/>
    <w:rPr>
      <w:sz w:val="16"/>
      <w:szCs w:val="16"/>
    </w:rPr>
  </w:style>
  <w:style w:type="paragraph" w:styleId="13">
    <w:name w:val="annotation text"/>
    <w:basedOn w:val="1"/>
    <w:link w:val="24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4">
    <w:name w:val="annotation subject"/>
    <w:basedOn w:val="13"/>
    <w:next w:val="13"/>
    <w:link w:val="28"/>
    <w:semiHidden/>
    <w:unhideWhenUsed/>
    <w:qFormat/>
    <w:uiPriority w:val="99"/>
    <w:rPr>
      <w:b/>
      <w:bCs/>
    </w:rPr>
  </w:style>
  <w:style w:type="paragraph" w:styleId="15">
    <w:name w:val="footer"/>
    <w:basedOn w:val="1"/>
    <w:link w:val="26"/>
    <w:unhideWhenUsed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6">
    <w:name w:val="header"/>
    <w:basedOn w:val="1"/>
    <w:link w:val="25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7">
    <w:name w:val="Subtitle"/>
    <w:next w:val="1"/>
    <w:qFormat/>
    <w:uiPriority w:val="0"/>
    <w:pPr>
      <w:keepNext/>
      <w:keepLines/>
      <w:spacing w:before="360" w:after="80" w:line="256" w:lineRule="auto"/>
    </w:pPr>
    <w:rPr>
      <w:rFonts w:ascii="Georgia" w:hAnsi="Georgia" w:eastAsia="Georgia" w:cs="Georgia"/>
      <w:i/>
      <w:color w:val="666666"/>
      <w:sz w:val="48"/>
      <w:szCs w:val="48"/>
      <w:lang w:val="en-US"/>
    </w:rPr>
  </w:style>
  <w:style w:type="paragraph" w:styleId="18">
    <w:name w:val="Title"/>
    <w:next w:val="1"/>
    <w:qFormat/>
    <w:uiPriority w:val="10"/>
    <w:pPr>
      <w:keepNext/>
      <w:keepLines/>
      <w:spacing w:before="480" w:after="120" w:line="256" w:lineRule="auto"/>
    </w:pPr>
    <w:rPr>
      <w:rFonts w:ascii="Calibri" w:hAnsi="Calibri" w:eastAsia="Calibri" w:cs="Calibri"/>
      <w:b/>
      <w:sz w:val="72"/>
      <w:szCs w:val="72"/>
      <w:lang w:val="en-US"/>
    </w:rPr>
  </w:style>
  <w:style w:type="table" w:customStyle="1" w:styleId="19">
    <w:name w:val="Table Normal1"/>
    <w:qFormat/>
    <w:uiPriority w:val="0"/>
  </w:style>
  <w:style w:type="paragraph" w:customStyle="1" w:styleId="20">
    <w:name w:val="Normal1"/>
    <w:qFormat/>
    <w:uiPriority w:val="0"/>
    <w:pPr>
      <w:spacing w:after="160" w:line="256" w:lineRule="auto"/>
    </w:pPr>
    <w:rPr>
      <w:rFonts w:ascii="Calibri" w:hAnsi="Calibri" w:eastAsia="Calibri" w:cs="Calibri"/>
      <w:sz w:val="22"/>
      <w:szCs w:val="22"/>
      <w:lang w:val="en-US"/>
    </w:rPr>
  </w:style>
  <w:style w:type="paragraph" w:customStyle="1" w:styleId="21">
    <w:name w:val="Normal11"/>
    <w:qFormat/>
    <w:uiPriority w:val="0"/>
    <w:pPr>
      <w:spacing w:after="160" w:line="256" w:lineRule="auto"/>
    </w:pPr>
    <w:rPr>
      <w:rFonts w:ascii="Calibri" w:hAnsi="Calibri" w:eastAsia="Calibri" w:cs="Calibri"/>
      <w:sz w:val="22"/>
      <w:szCs w:val="22"/>
      <w:lang w:val="en-US"/>
    </w:rPr>
  </w:style>
  <w:style w:type="character" w:customStyle="1" w:styleId="22">
    <w:name w:val="Balloon Text Char"/>
    <w:basedOn w:val="8"/>
    <w:link w:val="10"/>
    <w:semiHidden/>
    <w:qFormat/>
    <w:uiPriority w:val="99"/>
    <w:rPr>
      <w:rFonts w:ascii="Tahoma" w:hAnsi="Tahoma" w:eastAsia="Times New Roman" w:cs="Tahoma"/>
      <w:sz w:val="16"/>
      <w:szCs w:val="16"/>
    </w:rPr>
  </w:style>
  <w:style w:type="paragraph" w:styleId="23">
    <w:name w:val="List Paragraph"/>
    <w:basedOn w:val="1"/>
    <w:qFormat/>
    <w:uiPriority w:val="1"/>
    <w:pPr>
      <w:ind w:left="720"/>
      <w:contextualSpacing/>
    </w:pPr>
  </w:style>
  <w:style w:type="character" w:customStyle="1" w:styleId="24">
    <w:name w:val="Comment Text Char"/>
    <w:basedOn w:val="8"/>
    <w:link w:val="13"/>
    <w:qFormat/>
    <w:uiPriority w:val="99"/>
    <w:rPr>
      <w:rFonts w:eastAsia="Times New Roman"/>
      <w:sz w:val="20"/>
      <w:szCs w:val="20"/>
    </w:rPr>
  </w:style>
  <w:style w:type="character" w:customStyle="1" w:styleId="25">
    <w:name w:val="Header Char"/>
    <w:basedOn w:val="8"/>
    <w:link w:val="16"/>
    <w:qFormat/>
    <w:uiPriority w:val="99"/>
    <w:rPr>
      <w:rFonts w:eastAsia="Times New Roman"/>
    </w:rPr>
  </w:style>
  <w:style w:type="character" w:customStyle="1" w:styleId="26">
    <w:name w:val="Footer Char"/>
    <w:basedOn w:val="8"/>
    <w:link w:val="15"/>
    <w:qFormat/>
    <w:uiPriority w:val="99"/>
    <w:rPr>
      <w:rFonts w:eastAsia="Times New Roman"/>
    </w:rPr>
  </w:style>
  <w:style w:type="character" w:customStyle="1" w:styleId="27">
    <w:name w:val="Body Text Char"/>
    <w:basedOn w:val="8"/>
    <w:link w:val="11"/>
    <w:qFormat/>
    <w:uiPriority w:val="1"/>
    <w:rPr>
      <w:rFonts w:ascii="Noto Sans" w:hAnsi="Noto Sans" w:eastAsia="Noto Sans" w:cs="Noto Sans"/>
    </w:rPr>
  </w:style>
  <w:style w:type="character" w:customStyle="1" w:styleId="28">
    <w:name w:val="Comment Subject Char"/>
    <w:basedOn w:val="24"/>
    <w:link w:val="14"/>
    <w:semiHidden/>
    <w:qFormat/>
    <w:uiPriority w:val="99"/>
    <w:rPr>
      <w:rFonts w:eastAsia="Times New Roman"/>
      <w:b/>
      <w:bCs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IBqF66jVRRILKCEp7hfqytIdSg==">AMUW2mXGIwXGDd334R9pXR9GvcrCOlUsJCFiIQGSBkY9KgdaJ6eawdreE9+lc7HGrkifMzh5rviuGiy4Ceg1Nc/DY9EraTB2tLKHD5O2HJU1Y0wiiSbeXns=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7</Pages>
  <TotalTime>0</TotalTime>
  <ScaleCrop>false</ScaleCrop>
  <LinksUpToDate>false</LinksUpToDate>
  <Application>WPS Office_12.2.0.17119_F1E327BC-269C-435d-A152-05C5408002CA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2022-01-03T05:51:00Z</dcterms:created>
  <dc:creator>PAYAL</dc:creator>
  <cp:lastModifiedBy>Kanika</cp:lastModifiedBy>
  <dcterms:modified xsi:type="dcterms:W3CDTF">2024-07-15T10:47:39Z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F3A35C2417F44AF294565B92FB5B9282_12</vt:lpwstr>
  </property>
</Properties>
</file>