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000001">
      <w:pPr>
        <w:spacing w:before="0" w:after="0" w:line="276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  <w:rtl w:val="0"/>
        </w:rPr>
        <w:t xml:space="preserve">Lesson  Demo </w:t>
      </w:r>
    </w:p>
    <w:p w14:paraId="00000002">
      <w:pPr>
        <w:spacing w:before="0" w:after="0" w:line="276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  <w:rtl w:val="0"/>
        </w:rPr>
        <w:t>Histograms</w:t>
      </w:r>
    </w:p>
    <w:p w14:paraId="00000006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 w:line="276" w:lineRule="auto"/>
        <w:ind w:left="130" w:right="111" w:hanging="10"/>
        <w:jc w:val="both"/>
        <w:rPr>
          <w:color w:val="000000"/>
          <w:sz w:val="24"/>
          <w:szCs w:val="24"/>
        </w:rPr>
      </w:pPr>
      <w:bookmarkStart w:id="0" w:name="_GoBack"/>
      <w:bookmarkEnd w:id="0"/>
      <w:r>
        <w:rPr>
          <w:color w:val="000000"/>
          <w:sz w:val="24"/>
          <w:szCs w:val="24"/>
          <w:rtl w:val="0"/>
        </w:rPr>
        <w:t>●    How many orders have been placed in bin 4? (</w:t>
      </w:r>
      <w:r>
        <w:rPr>
          <w:b/>
          <w:sz w:val="24"/>
          <w:szCs w:val="24"/>
          <w:rtl w:val="0"/>
        </w:rPr>
        <w:t>Note</w:t>
      </w:r>
      <w:r>
        <w:rPr>
          <w:sz w:val="24"/>
          <w:szCs w:val="24"/>
          <w:rtl w:val="0"/>
        </w:rPr>
        <w:t>:</w:t>
      </w:r>
      <w:r>
        <w:rPr>
          <w:color w:val="000000"/>
          <w:sz w:val="24"/>
          <w:szCs w:val="24"/>
          <w:rtl w:val="0"/>
        </w:rPr>
        <w:t xml:space="preserve"> Enable Labels)</w:t>
      </w:r>
    </w:p>
    <w:p w14:paraId="0000000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 w:line="276" w:lineRule="auto"/>
        <w:ind w:left="130" w:right="111" w:hanging="1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 xml:space="preserve">●    Which customer is generating the highest profit, and what is the value and number of orders placed by that customer?  </w:t>
      </w:r>
    </w:p>
    <w:p w14:paraId="00000008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 w:line="276" w:lineRule="auto"/>
        <w:ind w:left="120" w:right="110" w:hanging="120"/>
        <w:jc w:val="both"/>
        <w:rPr>
          <w:b/>
          <w:color w:val="000000"/>
          <w:sz w:val="28"/>
          <w:szCs w:val="28"/>
        </w:rPr>
      </w:pPr>
    </w:p>
    <w:p w14:paraId="00000009">
      <w:pPr>
        <w:widowControl w:val="0"/>
        <w:tabs>
          <w:tab w:val="left" w:pos="653"/>
          <w:tab w:val="left" w:pos="654"/>
        </w:tabs>
        <w:spacing w:before="280" w:after="0" w:line="276" w:lineRule="auto"/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Overview:</w:t>
      </w:r>
    </w:p>
    <w:p w14:paraId="0000000A">
      <w:pPr>
        <w:widowControl w:val="0"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41"/>
        </w:tabs>
        <w:spacing w:before="280" w:after="0" w:line="276" w:lineRule="auto"/>
        <w:ind w:left="840" w:right="108" w:hanging="255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Create a calculated field to show distinct orders placed by the customer using an LOD calculation</w:t>
      </w:r>
    </w:p>
    <w:p w14:paraId="0000000B">
      <w:pPr>
        <w:widowControl w:val="0"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41"/>
        </w:tabs>
        <w:spacing w:before="0" w:after="0" w:line="276" w:lineRule="auto"/>
        <w:ind w:left="840" w:hanging="255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Create a calculated field to generate the rank of customers using the index function</w:t>
      </w:r>
    </w:p>
    <w:p w14:paraId="0000000C">
      <w:pPr>
        <w:widowControl w:val="0"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41"/>
        </w:tabs>
        <w:spacing w:before="0" w:after="0" w:line="276" w:lineRule="auto"/>
        <w:ind w:left="840" w:hanging="255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Create a view using these calculated fields</w:t>
      </w:r>
    </w:p>
    <w:p w14:paraId="0000000D">
      <w:pPr>
        <w:widowControl w:val="0"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41"/>
        </w:tabs>
        <w:spacing w:before="0" w:after="0" w:line="276" w:lineRule="auto"/>
        <w:ind w:left="840" w:hanging="255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Break the view by placing the customer name in detail</w:t>
      </w:r>
    </w:p>
    <w:p w14:paraId="0000000E">
      <w:pPr>
        <w:widowControl w:val="0"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41"/>
        </w:tabs>
        <w:spacing w:before="0" w:after="0" w:line="276" w:lineRule="auto"/>
        <w:ind w:left="840" w:hanging="255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Color the view with profit</w:t>
      </w:r>
    </w:p>
    <w:p w14:paraId="0000000F">
      <w:pPr>
        <w:widowControl w:val="0"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41"/>
        </w:tabs>
        <w:spacing w:before="0" w:after="0" w:line="276" w:lineRule="auto"/>
        <w:ind w:left="840" w:hanging="255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Set the scope of table calculation applied to rank as customer name</w:t>
      </w:r>
    </w:p>
    <w:p w14:paraId="00000010">
      <w:pPr>
        <w:widowControl w:val="0"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41"/>
        </w:tabs>
        <w:spacing w:before="0" w:after="0" w:line="276" w:lineRule="auto"/>
        <w:ind w:left="840" w:hanging="255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Sort the calculations in ascending order based on profit</w:t>
      </w:r>
    </w:p>
    <w:p w14:paraId="00000011">
      <w:pPr>
        <w:widowControl w:val="0"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41"/>
        </w:tabs>
        <w:spacing w:before="0" w:after="0" w:line="276" w:lineRule="auto"/>
        <w:ind w:left="840" w:hanging="255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Change the default color of marks using the color property</w:t>
      </w:r>
    </w:p>
    <w:p w14:paraId="00000012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 w:line="276" w:lineRule="auto"/>
        <w:ind w:left="826" w:hanging="360"/>
        <w:rPr>
          <w:color w:val="000000"/>
          <w:sz w:val="24"/>
          <w:szCs w:val="24"/>
        </w:rPr>
      </w:pPr>
    </w:p>
    <w:p w14:paraId="00000013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 w:line="276" w:lineRule="auto"/>
        <w:ind w:left="826" w:hanging="360"/>
        <w:rPr>
          <w:color w:val="000000"/>
          <w:sz w:val="24"/>
          <w:szCs w:val="24"/>
        </w:rPr>
      </w:pPr>
    </w:p>
    <w:p w14:paraId="00000014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 w:line="276" w:lineRule="auto"/>
        <w:ind w:left="826" w:hanging="360"/>
        <w:rPr>
          <w:color w:val="000000"/>
          <w:sz w:val="24"/>
          <w:szCs w:val="24"/>
        </w:rPr>
      </w:pPr>
    </w:p>
    <w:p w14:paraId="00000015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 w:line="276" w:lineRule="auto"/>
        <w:ind w:left="120" w:hanging="36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The result should resemble the image given below:</w:t>
      </w:r>
    </w:p>
    <w:p w14:paraId="00000016">
      <w:pPr>
        <w:spacing w:before="280" w:after="0" w:line="276" w:lineRule="auto"/>
      </w:pPr>
      <w: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228600</wp:posOffset>
                </wp:positionH>
                <wp:positionV relativeFrom="paragraph">
                  <wp:posOffset>304800</wp:posOffset>
                </wp:positionV>
                <wp:extent cx="5706110" cy="3219450"/>
                <wp:effectExtent l="0" t="0" r="0" b="0"/>
                <wp:wrapNone/>
                <wp:docPr id="145" name="Group 1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492945" y="2170275"/>
                          <a:ext cx="5706110" cy="3219450"/>
                          <a:chOff x="2492945" y="2170275"/>
                          <a:chExt cx="5706110" cy="3219450"/>
                        </a:xfrm>
                      </wpg:grpSpPr>
                      <wpg:grpSp>
                        <wpg:cNvPr id="1" name="Group 1"/>
                        <wpg:cNvGrpSpPr/>
                        <wpg:grpSpPr>
                          <a:xfrm>
                            <a:off x="2492945" y="2170275"/>
                            <a:ext cx="5706110" cy="3219450"/>
                            <a:chOff x="2492945" y="2170275"/>
                            <a:chExt cx="5701030" cy="3214370"/>
                          </a:xfrm>
                        </wpg:grpSpPr>
                        <wps:wsp>
                          <wps:cNvPr id="18" name="Shape 18"/>
                          <wps:cNvSpPr/>
                          <wps:spPr>
                            <a:xfrm>
                              <a:off x="2492945" y="2170275"/>
                              <a:ext cx="5701025" cy="3214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EEA9CB4">
                                <w:pPr>
                                  <w:spacing w:before="0" w:after="0" w:line="240" w:lineRule="auto"/>
                                  <w:ind w:left="0" w:right="0" w:firstLine="0"/>
                                  <w:jc w:val="left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2" name="Group 2"/>
                          <wpg:cNvGrpSpPr/>
                          <wpg:grpSpPr>
                            <a:xfrm>
                              <a:off x="2492945" y="2170275"/>
                              <a:ext cx="5701030" cy="3214370"/>
                              <a:chOff x="1995" y="-5439"/>
                              <a:chExt cx="8978" cy="5062"/>
                            </a:xfrm>
                          </wpg:grpSpPr>
                          <wps:wsp>
                            <wps:cNvPr id="20" name="Shape 20"/>
                            <wps:cNvSpPr/>
                            <wps:spPr>
                              <a:xfrm>
                                <a:off x="1995" y="-5439"/>
                                <a:ext cx="8975" cy="50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E170E51">
                                  <w:pPr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1" name="Shape 21"/>
                              <pic:cNvPicPr preferRelativeResize="0"/>
                            </pic:nvPicPr>
                            <pic:blipFill>
                              <a:blip r:embed="rId7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2009" y="-5424"/>
                                <a:ext cx="8956" cy="50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22" name="Shape 22"/>
                            <wps:cNvSpPr/>
                            <wps:spPr>
                              <a:xfrm>
                                <a:off x="2002" y="-5432"/>
                                <a:ext cx="8971" cy="5055"/>
                              </a:xfrm>
                              <a:prstGeom prst="rect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rgbClr val="7E7E7E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044230D7">
                                  <w:pPr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8pt;margin-top:24pt;height:253.5pt;width:449.3pt;z-index:251660288;mso-width-relative:page;mso-height-relative:page;" coordorigin="2492945,2170275" coordsize="5706110,3219450" o:gfxdata="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">
                <o:lock v:ext="edit" aspectratio="f"/>
                <v:group id="_x0000_s1026" o:spid="_x0000_s1026" o:spt="203" style="position:absolute;left:2492945;top:2170275;height:3219450;width:5706110;" coordorigin="2492945,2170275" coordsize="5701030,3214370" o:gfxdata="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AvJT3i7AAAA2gAAAA8AAAAAAAAAAQAgAAAAIgAAAGRycy9kb3ducmV2LnhtbFBL&#10;AQIUABQAAAAIAIdO4kAzLwWeOwAAADkAAAAVAAAAAAAAAAEAIAAAAAoBAABkcnMvZ3JvdXBzaGFw&#10;ZXhtbC54bWxQSwUGAAAAAAYABgBgAQAAxwMAAAAA&#10;">
                  <o:lock v:ext="edit" aspectratio="f"/>
                  <v:rect id="Shape 18" o:spid="_x0000_s1026" o:spt="1" style="position:absolute;left:2492945;top:2170275;height:3214350;width:5701025;v-text-anchor:middle;" filled="f" stroked="f" coordsize="21600,21600" o:gfxdata="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2I9Kq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inset="7.1988188976378pt,7.1988188976378pt,7.1988188976378pt,7.1988188976378pt">
                      <w:txbxContent>
                        <w:p w14:paraId="7EEA9CB4">
                          <w:pPr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</w:p>
                      </w:txbxContent>
                    </v:textbox>
                  </v:rect>
                  <v:group id="_x0000_s1026" o:spid="_x0000_s1026" o:spt="203" style="position:absolute;left:2492945;top:2170275;height:3214370;width:5701030;" coordorigin="1995,-5439" coordsize="8978,5062" o:gfxdata="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Psb0Q+7AAAA2gAAAA8AAAAAAAAAAQAgAAAAIgAAAGRycy9kb3ducmV2LnhtbFBL&#10;AQIUABQAAAAIAIdO4kAzLwWeOwAAADkAAAAVAAAAAAAAAAEAIAAAAAoBAABkcnMvZ3JvdXBzaGFw&#10;ZXhtbC54bWxQSwUGAAAAAAYABgBgAQAAxwMAAAAA&#10;">
                    <o:lock v:ext="edit" aspectratio="f"/>
                    <v:rect id="Shape 20" o:spid="_x0000_s1026" o:spt="1" style="position:absolute;left:1995;top:-5439;height:5050;width:8975;v-text-anchor:middle;" filled="f" stroked="f" coordsize="21600,21600" o:gfxdata="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hjkUEbgAAADbAAAA&#10;DwAAAAAAAAABACAAAAAiAAAAZHJzL2Rvd25yZXYueG1sUEsBAhQAFAAAAAgAh07iQDMvBZ47AAAA&#10;OQAAABAAAAAAAAAAAQAgAAAABwEAAGRycy9zaGFwZXhtbC54bWxQSwUGAAAAAAYABgBbAQAAsQMA&#10;AAAA&#10;">
                      <v:fill on="f" focussize="0,0"/>
                      <v:stroke on="f"/>
                      <v:imagedata o:title=""/>
                      <o:lock v:ext="edit" aspectratio="f"/>
                      <v:textbox inset="7.1988188976378pt,7.1988188976378pt,7.1988188976378pt,7.1988188976378pt">
                        <w:txbxContent>
                          <w:p w14:paraId="1E170E51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v:textbox>
                    </v:rect>
                    <v:shape id="Shape 21" o:spid="_x0000_s1026" o:spt="75" type="#_x0000_t75" style="position:absolute;left:2009;top:-5424;height:5040;width:8956;" filled="f" o:preferrelative="f" stroked="f" coordsize="21600,21600" o:gfxdata="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8AoIb4A&#10;AADb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r:id="rId7" o:title=""/>
                      <o:lock v:ext="edit" aspectratio="f"/>
                    </v:shape>
                    <v:rect id="Shape 22" o:spid="_x0000_s1026" o:spt="1" style="position:absolute;left:2002;top:-5432;height:5055;width:8971;v-text-anchor:middle;" filled="f" stroked="t" coordsize="21600,21600" o:gfxdata="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kyMB/vQAA&#10;ANsAAAAPAAAAAAAAAAEAIAAAACIAAABkcnMvZG93bnJldi54bWxQSwECFAAUAAAACACHTuJAMy8F&#10;njsAAAA5AAAAEAAAAAAAAAABACAAAAAMAQAAZHJzL3NoYXBleG1sLnhtbFBLBQYAAAAABgAGAFsB&#10;AAC2AwAAAAA=&#10;">
                      <v:fill on="f" focussize="0,0"/>
                      <v:stroke color="#7E7E7E" miterlimit="8" joinstyle="miter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>
                        <w:txbxContent>
                          <w:p w14:paraId="044230D7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v:textbox>
                    </v:rect>
                  </v:group>
                </v:group>
              </v:group>
            </w:pict>
          </mc:Fallback>
        </mc:AlternateContent>
      </w:r>
    </w:p>
    <w:p w14:paraId="00000017">
      <w:pPr>
        <w:spacing w:before="280" w:after="0" w:line="276" w:lineRule="auto"/>
      </w:pPr>
    </w:p>
    <w:p w14:paraId="00000018">
      <w:pPr>
        <w:spacing w:before="280" w:after="0" w:line="276" w:lineRule="auto"/>
      </w:pPr>
    </w:p>
    <w:p w14:paraId="00000019">
      <w:pPr>
        <w:spacing w:before="280" w:line="276" w:lineRule="auto"/>
        <w:rPr>
          <w:sz w:val="24"/>
          <w:szCs w:val="24"/>
        </w:rPr>
      </w:pPr>
    </w:p>
    <w:p w14:paraId="0000001A">
      <w:pPr>
        <w:spacing w:before="280" w:line="276" w:lineRule="auto"/>
        <w:rPr>
          <w:b/>
          <w:sz w:val="28"/>
          <w:szCs w:val="28"/>
        </w:rPr>
      </w:pPr>
    </w:p>
    <w:p w14:paraId="0000001B">
      <w:pPr>
        <w:spacing w:before="280" w:line="276" w:lineRule="auto"/>
        <w:rPr>
          <w:b/>
          <w:sz w:val="28"/>
          <w:szCs w:val="28"/>
        </w:rPr>
      </w:pPr>
    </w:p>
    <w:p w14:paraId="0000001C">
      <w:pPr>
        <w:spacing w:before="280" w:line="276" w:lineRule="auto"/>
        <w:rPr>
          <w:b/>
          <w:sz w:val="28"/>
          <w:szCs w:val="28"/>
        </w:rPr>
      </w:pPr>
    </w:p>
    <w:p w14:paraId="0000001D">
      <w:pPr>
        <w:spacing w:before="280" w:line="276" w:lineRule="auto"/>
        <w:rPr>
          <w:b/>
          <w:sz w:val="28"/>
          <w:szCs w:val="28"/>
        </w:rPr>
      </w:pPr>
    </w:p>
    <w:p w14:paraId="0000001E">
      <w:pPr>
        <w:spacing w:before="280" w:line="276" w:lineRule="auto"/>
        <w:rPr>
          <w:b/>
          <w:sz w:val="28"/>
          <w:szCs w:val="28"/>
        </w:rPr>
      </w:pPr>
    </w:p>
    <w:p w14:paraId="0000001F">
      <w:pPr>
        <w:spacing w:before="280" w:line="276" w:lineRule="auto"/>
        <w:rPr>
          <w:b/>
          <w:sz w:val="28"/>
          <w:szCs w:val="28"/>
        </w:rPr>
      </w:pPr>
    </w:p>
    <w:p w14:paraId="00000020">
      <w:pPr>
        <w:spacing w:before="280" w:line="276" w:lineRule="auto"/>
        <w:rPr>
          <w:b/>
          <w:sz w:val="28"/>
          <w:szCs w:val="28"/>
        </w:rPr>
      </w:pPr>
    </w:p>
    <w:p w14:paraId="00000021">
      <w:pPr>
        <w:spacing w:before="280" w:line="276" w:lineRule="auto"/>
        <w:rPr>
          <w:b/>
          <w:sz w:val="28"/>
          <w:szCs w:val="28"/>
        </w:rPr>
      </w:pPr>
    </w:p>
    <w:p w14:paraId="00000022">
      <w:pPr>
        <w:spacing w:before="280" w:line="276" w:lineRule="auto"/>
        <w:rPr>
          <w:b/>
          <w:sz w:val="28"/>
          <w:szCs w:val="28"/>
        </w:rPr>
      </w:pPr>
    </w:p>
    <w:p w14:paraId="00000023">
      <w:pPr>
        <w:spacing w:before="280" w:line="276" w:lineRule="auto"/>
        <w:rPr>
          <w:b/>
          <w:sz w:val="28"/>
          <w:szCs w:val="28"/>
        </w:rPr>
      </w:pPr>
    </w:p>
    <w:p w14:paraId="00000024">
      <w:pPr>
        <w:spacing w:before="280" w:line="276" w:lineRule="auto"/>
        <w:rPr>
          <w:b/>
          <w:sz w:val="28"/>
          <w:szCs w:val="28"/>
        </w:rPr>
      </w:pPr>
    </w:p>
    <w:p w14:paraId="00000025">
      <w:pPr>
        <w:spacing w:before="280" w:line="276" w:lineRule="auto"/>
        <w:rPr>
          <w:b/>
          <w:sz w:val="28"/>
          <w:szCs w:val="28"/>
        </w:rPr>
      </w:pPr>
    </w:p>
    <w:p w14:paraId="00000026">
      <w:pPr>
        <w:spacing w:before="280" w:line="276" w:lineRule="auto"/>
        <w:rPr>
          <w:b/>
          <w:sz w:val="28"/>
          <w:szCs w:val="28"/>
        </w:rPr>
      </w:pPr>
    </w:p>
    <w:p w14:paraId="00000027">
      <w:pPr>
        <w:spacing w:before="280" w:line="276" w:lineRule="auto"/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Detailed Instructions:</w:t>
      </w:r>
    </w:p>
    <w:p w14:paraId="00000028">
      <w:pPr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76" w:lineRule="auto"/>
        <w:ind w:left="927" w:hanging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Open a new sheet in the same workbook</w:t>
      </w:r>
    </w:p>
    <w:p w14:paraId="00000029">
      <w:pPr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0" w:after="0" w:line="276" w:lineRule="auto"/>
        <w:ind w:left="927" w:hanging="360"/>
        <w:rPr>
          <w:b/>
          <w:sz w:val="24"/>
          <w:szCs w:val="24"/>
        </w:rPr>
      </w:pPr>
      <w:r>
        <w:rPr>
          <w:color w:val="000000"/>
          <w:sz w:val="24"/>
          <w:szCs w:val="24"/>
          <w:rtl w:val="0"/>
        </w:rPr>
        <w:t xml:space="preserve">Select the </w:t>
      </w:r>
      <w:r>
        <w:rPr>
          <w:b/>
          <w:color w:val="000000"/>
          <w:sz w:val="24"/>
          <w:szCs w:val="24"/>
          <w:rtl w:val="0"/>
        </w:rPr>
        <w:t>Create Calculated Field</w:t>
      </w:r>
      <w:r>
        <w:rPr>
          <w:color w:val="000000"/>
          <w:sz w:val="24"/>
          <w:szCs w:val="24"/>
          <w:rtl w:val="0"/>
        </w:rPr>
        <w:t xml:space="preserve"> on the analysis menu</w:t>
      </w:r>
      <w:r>
        <w:drawing>
          <wp:inline distT="0" distB="0" distL="0" distR="0">
            <wp:extent cx="5166360" cy="2767965"/>
            <wp:effectExtent l="12700" t="12700" r="12700" b="12700"/>
            <wp:docPr id="152" name="image1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1.png" descr="Graphical user interface, application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6670" cy="2768253"/>
                    </a:xfrm>
                    <a:prstGeom prst="rect">
                      <a:avLst/>
                    </a:prstGeom>
                    <a:ln w="12700">
                      <a:solidFill>
                        <a:srgbClr val="3F3F3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1333500</wp:posOffset>
                </wp:positionH>
                <wp:positionV relativeFrom="paragraph">
                  <wp:posOffset>1397000</wp:posOffset>
                </wp:positionV>
                <wp:extent cx="1076325" cy="190500"/>
                <wp:effectExtent l="0" t="0" r="0" b="0"/>
                <wp:wrapNone/>
                <wp:docPr id="131" name="Rectangles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17363" y="3694275"/>
                          <a:ext cx="1057275" cy="171450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90B26F4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05pt;margin-top:110pt;height:15pt;width:84.75pt;z-index:251660288;v-text-anchor:middle;mso-width-relative:page;mso-height-relative:page;" filled="f" stroked="t" coordsize="21600,21600" o:gfxdata="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HYgxJXWAAAACwEAAA8AAAAAAAAAAQAgAAAAIgAAAGRy&#10;cy9kb3ducmV2LnhtbFBLAQIUABQAAAAIAIdO4kBi/t3UQAIAAJEEAAAOAAAAAAAAAAEAIAAAACUB&#10;AABkcnMvZTJvRG9jLnhtbFBLBQYAAAAABgAGAFkBAADXBQAAAAA=&#10;">
                <v:fill on="f" focussize="0,0"/>
                <v:stroke weight="1.5pt" color="#FF0000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390B26F4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ect>
            </w:pict>
          </mc:Fallback>
        </mc:AlternateContent>
      </w:r>
    </w:p>
    <w:p w14:paraId="0000002A">
      <w:pPr>
        <w:widowControl w:val="0"/>
        <w:tabs>
          <w:tab w:val="left" w:pos="826"/>
        </w:tabs>
        <w:spacing w:before="280" w:after="0" w:line="276" w:lineRule="auto"/>
        <w:rPr>
          <w:b/>
          <w:sz w:val="24"/>
          <w:szCs w:val="24"/>
        </w:rPr>
      </w:pPr>
    </w:p>
    <w:p w14:paraId="0000002B">
      <w:pPr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76" w:lineRule="auto"/>
        <w:ind w:left="927" w:hanging="360"/>
        <w:rPr>
          <w:b/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 xml:space="preserve">Select </w:t>
      </w:r>
      <w:r>
        <w:rPr>
          <w:b/>
          <w:color w:val="000000"/>
          <w:sz w:val="24"/>
          <w:szCs w:val="24"/>
          <w:rtl w:val="0"/>
        </w:rPr>
        <w:t>Count Distinct Orders</w:t>
      </w:r>
      <w:r>
        <w:rPr>
          <w:color w:val="000000"/>
          <w:sz w:val="24"/>
          <w:szCs w:val="24"/>
          <w:rtl w:val="0"/>
        </w:rPr>
        <w:t xml:space="preserve"> in the name box of calculated field window</w:t>
      </w:r>
    </w:p>
    <w:p w14:paraId="0000002C">
      <w:pPr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0" w:after="0" w:line="276" w:lineRule="auto"/>
        <w:ind w:left="927" w:hanging="360"/>
        <w:rPr>
          <w:b/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 xml:space="preserve">In the formula box, type: </w:t>
      </w:r>
      <w:r>
        <w:rPr>
          <w:b/>
          <w:color w:val="000000"/>
          <w:sz w:val="24"/>
          <w:szCs w:val="24"/>
          <w:rtl w:val="0"/>
        </w:rPr>
        <w:t>{FIXED [Customer Name]:COUNTD([Order ID])}</w:t>
      </w:r>
    </w:p>
    <w:p w14:paraId="0000002D">
      <w:pPr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0" w:after="0" w:line="276" w:lineRule="auto"/>
        <w:ind w:left="927" w:hanging="360"/>
        <w:rPr>
          <w:b/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 xml:space="preserve">Click </w:t>
      </w:r>
      <w:r>
        <w:rPr>
          <w:b/>
          <w:color w:val="000000"/>
          <w:sz w:val="24"/>
          <w:szCs w:val="24"/>
          <w:rtl w:val="0"/>
        </w:rPr>
        <w:t>OK</w:t>
      </w:r>
    </w:p>
    <w:p w14:paraId="0000002E">
      <w:pPr>
        <w:widowControl w:val="0"/>
        <w:tabs>
          <w:tab w:val="left" w:pos="826"/>
        </w:tabs>
        <w:spacing w:before="280" w:after="0" w:line="276" w:lineRule="auto"/>
        <w:rPr>
          <w:b/>
          <w:sz w:val="24"/>
          <w:szCs w:val="24"/>
        </w:rPr>
      </w:pPr>
      <w:r>
        <w:drawing>
          <wp:inline distT="0" distB="0" distL="0" distR="0">
            <wp:extent cx="5307965" cy="2849245"/>
            <wp:effectExtent l="12700" t="12700" r="12700" b="12700"/>
            <wp:docPr id="154" name="image3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3.png" descr="Graphical user interface, application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8342" cy="2849831"/>
                    </a:xfrm>
                    <a:prstGeom prst="rect">
                      <a:avLst/>
                    </a:prstGeom>
                    <a:ln w="12700">
                      <a:solidFill>
                        <a:srgbClr val="3F3F3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1765300</wp:posOffset>
                </wp:positionH>
                <wp:positionV relativeFrom="paragraph">
                  <wp:posOffset>927100</wp:posOffset>
                </wp:positionV>
                <wp:extent cx="704850" cy="142875"/>
                <wp:effectExtent l="0" t="0" r="0" b="0"/>
                <wp:wrapNone/>
                <wp:docPr id="146" name="Rectangles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03100" y="3718088"/>
                          <a:ext cx="685800" cy="123825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560E474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9pt;margin-top:73pt;height:11.25pt;width:55.5pt;z-index:251660288;v-text-anchor:middle;mso-width-relative:page;mso-height-relative:page;" filled="f" stroked="t" coordsize="21600,21600" o:gfxdata="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B5YYEPXAAAACwEAAA8AAAAAAAAAAQAgAAAAIgAAAGRycy9k&#10;b3ducmV2LnhtbFBLAQIUABQAAAAIAIdO4kArzoyZPAIAAJAEAAAOAAAAAAAAAAEAIAAAACYBAABk&#10;cnMvZTJvRG9jLnhtbFBLBQYAAAAABgAGAFkBAADUBQAAAAA=&#10;">
                <v:fill on="f" focussize="0,0"/>
                <v:stroke weight="1.5pt" color="#FF0000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5560E474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3162300</wp:posOffset>
                </wp:positionH>
                <wp:positionV relativeFrom="paragraph">
                  <wp:posOffset>1727200</wp:posOffset>
                </wp:positionV>
                <wp:extent cx="381000" cy="104775"/>
                <wp:effectExtent l="0" t="0" r="0" b="0"/>
                <wp:wrapNone/>
                <wp:docPr id="150" name="Rectangles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65025" y="3737138"/>
                          <a:ext cx="361950" cy="85725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8C43EA6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49pt;margin-top:136pt;height:8.25pt;width:30pt;z-index:251660288;v-text-anchor:middle;mso-width-relative:page;mso-height-relative:page;" filled="f" stroked="t" coordsize="21600,21600" o:gfxdata="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LyW6pXYAAAACwEAAA8AAAAAAAAAAQAgAAAAIgAAAGRycy9k&#10;b3ducmV2LnhtbFBLAQIUABQAAAAIAIdO4kBZDh1lOwIAAI8EAAAOAAAAAAAAAAEAIAAAACcBAABk&#10;cnMvZTJvRG9jLnhtbFBLBQYAAAAABgAGAFkBAADUBQAAAAA=&#10;">
                <v:fill on="f" focussize="0,0"/>
                <v:stroke weight="1.5pt" color="#FF0000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38C43EA6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ect>
            </w:pict>
          </mc:Fallback>
        </mc:AlternateContent>
      </w:r>
    </w:p>
    <w:p w14:paraId="0000002F">
      <w:pPr>
        <w:widowControl w:val="0"/>
        <w:tabs>
          <w:tab w:val="left" w:pos="826"/>
        </w:tabs>
        <w:spacing w:before="280" w:after="0" w:line="276" w:lineRule="auto"/>
        <w:rPr>
          <w:b/>
          <w:sz w:val="24"/>
          <w:szCs w:val="24"/>
        </w:rPr>
      </w:pPr>
    </w:p>
    <w:p w14:paraId="00000030">
      <w:pPr>
        <w:widowControl w:val="0"/>
        <w:tabs>
          <w:tab w:val="left" w:pos="826"/>
        </w:tabs>
        <w:spacing w:before="280" w:after="0" w:line="276" w:lineRule="auto"/>
        <w:rPr>
          <w:b/>
          <w:sz w:val="24"/>
          <w:szCs w:val="24"/>
        </w:rPr>
      </w:pPr>
    </w:p>
    <w:p w14:paraId="00000031">
      <w:pPr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76" w:lineRule="auto"/>
        <w:ind w:left="927" w:hanging="360"/>
        <w:rPr>
          <w:b/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 xml:space="preserve">Create another calculated field for </w:t>
      </w:r>
      <w:r>
        <w:rPr>
          <w:b/>
          <w:color w:val="000000"/>
          <w:sz w:val="24"/>
          <w:szCs w:val="24"/>
          <w:rtl w:val="0"/>
        </w:rPr>
        <w:t>Index</w:t>
      </w:r>
    </w:p>
    <w:p w14:paraId="00000032">
      <w:pPr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0" w:after="0" w:line="276" w:lineRule="auto"/>
        <w:ind w:left="927" w:hanging="360"/>
        <w:rPr>
          <w:b/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 xml:space="preserve">In the formula box, type </w:t>
      </w:r>
      <w:r>
        <w:rPr>
          <w:b/>
          <w:color w:val="000000"/>
          <w:sz w:val="24"/>
          <w:szCs w:val="24"/>
          <w:rtl w:val="0"/>
        </w:rPr>
        <w:t>INDEX()</w:t>
      </w:r>
    </w:p>
    <w:p w14:paraId="00000033">
      <w:pPr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0" w:after="0" w:line="276" w:lineRule="auto"/>
        <w:ind w:left="927" w:hanging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 xml:space="preserve">Click </w:t>
      </w:r>
      <w:r>
        <w:rPr>
          <w:b/>
          <w:color w:val="000000"/>
          <w:sz w:val="24"/>
          <w:szCs w:val="24"/>
          <w:rtl w:val="0"/>
        </w:rPr>
        <w:t>OK</w:t>
      </w:r>
    </w:p>
    <w:p w14:paraId="00000034">
      <w:pPr>
        <w:widowControl w:val="0"/>
        <w:tabs>
          <w:tab w:val="left" w:pos="826"/>
        </w:tabs>
        <w:spacing w:before="280" w:after="0" w:line="276" w:lineRule="auto"/>
        <w:rPr>
          <w:sz w:val="24"/>
          <w:szCs w:val="24"/>
        </w:rPr>
      </w:pPr>
      <w:r>
        <w:drawing>
          <wp:inline distT="0" distB="0" distL="0" distR="0">
            <wp:extent cx="5250180" cy="2807335"/>
            <wp:effectExtent l="12700" t="12700" r="12700" b="12700"/>
            <wp:docPr id="153" name="image2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image2.png" descr="Graphical user interface, application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0654" cy="2807641"/>
                    </a:xfrm>
                    <a:prstGeom prst="rect">
                      <a:avLst/>
                    </a:prstGeom>
                    <a:ln w="12700">
                      <a:solidFill>
                        <a:srgbClr val="3F3F3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1739900</wp:posOffset>
                </wp:positionH>
                <wp:positionV relativeFrom="paragraph">
                  <wp:posOffset>914400</wp:posOffset>
                </wp:positionV>
                <wp:extent cx="476250" cy="295275"/>
                <wp:effectExtent l="0" t="0" r="0" b="0"/>
                <wp:wrapNone/>
                <wp:docPr id="138" name="Rectangles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17400" y="3641888"/>
                          <a:ext cx="457200" cy="276225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6C0B9C3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7pt;margin-top:72pt;height:23.25pt;width:37.5pt;z-index:251660288;v-text-anchor:middle;mso-width-relative:page;mso-height-relative:page;" filled="f" stroked="t" coordsize="21600,21600" o:gfxdata="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WRKEGNcAAAALAQAADwAAAAAAAAABACAAAAAiAAAAZHJz&#10;L2Rvd25yZXYueG1sUEsBAhQAFAAAAAgAh07iQAejq5k+AgAAkAQAAA4AAAAAAAAAAQAgAAAAJgEA&#10;AGRycy9lMm9Eb2MueG1sUEsFBgAAAAAGAAYAWQEAANYFAAAAAA==&#10;">
                <v:fill on="f" focussize="0,0"/>
                <v:stroke weight="1.5pt" color="#FF0000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56C0B9C3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3162300</wp:posOffset>
                </wp:positionH>
                <wp:positionV relativeFrom="paragraph">
                  <wp:posOffset>1689100</wp:posOffset>
                </wp:positionV>
                <wp:extent cx="314325" cy="171450"/>
                <wp:effectExtent l="0" t="0" r="0" b="0"/>
                <wp:wrapNone/>
                <wp:docPr id="140" name="Rectangles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98363" y="3703800"/>
                          <a:ext cx="295275" cy="152400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1838B97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49pt;margin-top:133pt;height:13.5pt;width:24.75pt;z-index:251660288;v-text-anchor:middle;mso-width-relative:page;mso-height-relative:page;" filled="f" stroked="t" coordsize="21600,21600" o:gfxdata="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fNNJdNoAAAALAQAADwAAAAAAAAABACAAAAAiAAAA&#10;ZHJzL2Rvd25yZXYueG1sUEsBAhQAFAAAAAgAh07iQHz4HwI+AgAAkAQAAA4AAAAAAAAAAQAgAAAA&#10;KQEAAGRycy9lMm9Eb2MueG1sUEsFBgAAAAAGAAYAWQEAANkFAAAAAA==&#10;">
                <v:fill on="f" focussize="0,0"/>
                <v:stroke weight="1.5pt" color="#FF0000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21838B97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ect>
            </w:pict>
          </mc:Fallback>
        </mc:AlternateContent>
      </w:r>
    </w:p>
    <w:p w14:paraId="00000035">
      <w:pPr>
        <w:widowControl w:val="0"/>
        <w:tabs>
          <w:tab w:val="left" w:pos="826"/>
        </w:tabs>
        <w:spacing w:before="280" w:after="0" w:line="276" w:lineRule="auto"/>
        <w:rPr>
          <w:sz w:val="24"/>
          <w:szCs w:val="24"/>
        </w:rPr>
      </w:pPr>
    </w:p>
    <w:p w14:paraId="00000036">
      <w:pPr>
        <w:widowControl w:val="0"/>
        <w:tabs>
          <w:tab w:val="left" w:pos="826"/>
        </w:tabs>
        <w:spacing w:before="280" w:after="0" w:line="276" w:lineRule="auto"/>
        <w:rPr>
          <w:sz w:val="24"/>
          <w:szCs w:val="24"/>
        </w:rPr>
      </w:pPr>
    </w:p>
    <w:p w14:paraId="00000037">
      <w:pPr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76" w:lineRule="auto"/>
        <w:ind w:left="927" w:right="101" w:hanging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 xml:space="preserve">To create a view, drag and drop </w:t>
      </w:r>
      <w:r>
        <w:rPr>
          <w:b/>
          <w:color w:val="000000"/>
          <w:sz w:val="24"/>
          <w:szCs w:val="24"/>
          <w:rtl w:val="0"/>
        </w:rPr>
        <w:t xml:space="preserve">Count Distinct Orders </w:t>
      </w:r>
      <w:r>
        <w:rPr>
          <w:color w:val="000000"/>
          <w:sz w:val="24"/>
          <w:szCs w:val="24"/>
          <w:rtl w:val="0"/>
        </w:rPr>
        <w:t xml:space="preserve">from dimensions to columns </w:t>
      </w:r>
    </w:p>
    <w:p w14:paraId="00000038">
      <w:pPr>
        <w:widowControl w:val="0"/>
        <w:tabs>
          <w:tab w:val="left" w:pos="826"/>
        </w:tabs>
        <w:spacing w:before="280" w:after="0" w:line="276" w:lineRule="auto"/>
        <w:ind w:right="101"/>
        <w:rPr>
          <w:sz w:val="24"/>
          <w:szCs w:val="24"/>
        </w:rPr>
      </w:pPr>
      <w:r>
        <w:drawing>
          <wp:inline distT="0" distB="0" distL="0" distR="0">
            <wp:extent cx="5293360" cy="2835910"/>
            <wp:effectExtent l="12700" t="12700" r="12700" b="12700"/>
            <wp:docPr id="156" name="image6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6.png" descr="Graphical user interface, text, application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3514" cy="2836215"/>
                    </a:xfrm>
                    <a:prstGeom prst="rect">
                      <a:avLst/>
                    </a:prstGeom>
                    <a:ln w="12700">
                      <a:solidFill>
                        <a:srgbClr val="3F3F3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1282700</wp:posOffset>
                </wp:positionH>
                <wp:positionV relativeFrom="paragraph">
                  <wp:posOffset>419100</wp:posOffset>
                </wp:positionV>
                <wp:extent cx="1085850" cy="171450"/>
                <wp:effectExtent l="0" t="0" r="0" b="0"/>
                <wp:wrapNone/>
                <wp:docPr id="135" name="Rectangles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12600" y="3703800"/>
                          <a:ext cx="1066800" cy="152400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CF01AF4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01pt;margin-top:33pt;height:13.5pt;width:85.5pt;z-index:251660288;v-text-anchor:middle;mso-width-relative:page;mso-height-relative:page;" filled="f" stroked="t" coordsize="21600,21600" o:gfxdata="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a79mtdYAAAAJAQAADwAAAAAAAAABACAAAAAiAAAAZHJzL2Rv&#10;d25yZXYueG1sUEsBAhQAFAAAAAgAh07iQF54y208AgAAkQQAAA4AAAAAAAAAAQAgAAAAJQEAAGRy&#10;cy9lMm9Eb2MueG1sUEsFBgAAAAAGAAYAWQEAANMFAAAAAA==&#10;">
                <v:fill on="f" focussize="0,0"/>
                <v:stroke weight="1.5pt" color="#FF0000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4CF01AF4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ect>
            </w:pict>
          </mc:Fallback>
        </mc:AlternateContent>
      </w:r>
    </w:p>
    <w:p w14:paraId="00000039">
      <w:pPr>
        <w:widowControl w:val="0"/>
        <w:tabs>
          <w:tab w:val="left" w:pos="826"/>
        </w:tabs>
        <w:spacing w:before="280" w:after="0" w:line="276" w:lineRule="auto"/>
        <w:ind w:right="101"/>
        <w:rPr>
          <w:sz w:val="24"/>
          <w:szCs w:val="24"/>
        </w:rPr>
      </w:pPr>
    </w:p>
    <w:p w14:paraId="0000003A">
      <w:pPr>
        <w:widowControl w:val="0"/>
        <w:tabs>
          <w:tab w:val="left" w:pos="826"/>
        </w:tabs>
        <w:spacing w:before="280" w:after="0" w:line="276" w:lineRule="auto"/>
        <w:ind w:right="101"/>
        <w:rPr>
          <w:sz w:val="24"/>
          <w:szCs w:val="24"/>
        </w:rPr>
      </w:pPr>
    </w:p>
    <w:p w14:paraId="0000003B">
      <w:pPr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76" w:lineRule="auto"/>
        <w:ind w:left="927" w:hanging="360"/>
        <w:rPr>
          <w:b/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 xml:space="preserve">Right-click on </w:t>
      </w:r>
      <w:r>
        <w:rPr>
          <w:b/>
          <w:color w:val="000000"/>
          <w:sz w:val="24"/>
          <w:szCs w:val="24"/>
          <w:rtl w:val="0"/>
        </w:rPr>
        <w:t xml:space="preserve">Count Distinct Orders </w:t>
      </w:r>
      <w:r>
        <w:rPr>
          <w:color w:val="000000"/>
          <w:sz w:val="24"/>
          <w:szCs w:val="24"/>
          <w:rtl w:val="0"/>
        </w:rPr>
        <w:t xml:space="preserve">pill to change into </w:t>
      </w:r>
      <w:r>
        <w:rPr>
          <w:b/>
          <w:color w:val="000000"/>
          <w:sz w:val="24"/>
          <w:szCs w:val="24"/>
          <w:rtl w:val="0"/>
        </w:rPr>
        <w:t>Dimension</w:t>
      </w:r>
    </w:p>
    <w:p w14:paraId="0000003C">
      <w:pPr>
        <w:widowControl w:val="0"/>
        <w:tabs>
          <w:tab w:val="left" w:pos="826"/>
        </w:tabs>
        <w:spacing w:before="280" w:after="0" w:line="276" w:lineRule="auto"/>
        <w:rPr>
          <w:b/>
          <w:sz w:val="24"/>
          <w:szCs w:val="24"/>
        </w:rPr>
      </w:pPr>
      <w:r>
        <w:drawing>
          <wp:inline distT="0" distB="0" distL="0" distR="0">
            <wp:extent cx="5396865" cy="2896870"/>
            <wp:effectExtent l="12700" t="12700" r="12700" b="12700"/>
            <wp:docPr id="155" name="image5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5.png" descr="Graphical user interface, application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6873" cy="2897360"/>
                    </a:xfrm>
                    <a:prstGeom prst="rect">
                      <a:avLst/>
                    </a:prstGeom>
                    <a:ln w="12700">
                      <a:solidFill>
                        <a:srgbClr val="3F3F3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2184400</wp:posOffset>
                </wp:positionH>
                <wp:positionV relativeFrom="paragraph">
                  <wp:posOffset>965200</wp:posOffset>
                </wp:positionV>
                <wp:extent cx="742950" cy="161925"/>
                <wp:effectExtent l="0" t="0" r="0" b="0"/>
                <wp:wrapNone/>
                <wp:docPr id="147" name="Rectangles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84050" y="3708563"/>
                          <a:ext cx="723900" cy="142875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644A122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72pt;margin-top:76pt;height:12.75pt;width:58.5pt;z-index:251660288;v-text-anchor:middle;mso-width-relative:page;mso-height-relative:page;" filled="f" stroked="t" coordsize="21600,21600" o:gfxdata="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O8wdsjXAAAACwEAAA8AAAAAAAAAAQAgAAAAIgAAAGRycy9k&#10;b3ducmV2LnhtbFBLAQIUABQAAAAIAIdO4kDNT7CpPAIAAJAEAAAOAAAAAAAAAAEAIAAAACYBAABk&#10;cnMvZTJvRG9jLnhtbFBLBQYAAAAABgAGAFkBAADUBQAAAAA=&#10;">
                <v:fill on="f" focussize="0,0"/>
                <v:stroke weight="1.5pt" color="#FF0000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4644A122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ect>
            </w:pict>
          </mc:Fallback>
        </mc:AlternateContent>
      </w:r>
    </w:p>
    <w:p w14:paraId="0000003D">
      <w:pPr>
        <w:widowControl w:val="0"/>
        <w:tabs>
          <w:tab w:val="left" w:pos="826"/>
        </w:tabs>
        <w:spacing w:before="280" w:after="0" w:line="276" w:lineRule="auto"/>
        <w:rPr>
          <w:b/>
          <w:sz w:val="24"/>
          <w:szCs w:val="24"/>
        </w:rPr>
      </w:pPr>
    </w:p>
    <w:p w14:paraId="0000003E">
      <w:pPr>
        <w:widowControl w:val="0"/>
        <w:tabs>
          <w:tab w:val="left" w:pos="826"/>
        </w:tabs>
        <w:spacing w:before="280" w:after="0" w:line="276" w:lineRule="auto"/>
        <w:rPr>
          <w:b/>
          <w:sz w:val="24"/>
          <w:szCs w:val="24"/>
        </w:rPr>
      </w:pPr>
    </w:p>
    <w:p w14:paraId="0000003F">
      <w:pPr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76" w:lineRule="auto"/>
        <w:ind w:left="927" w:hanging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 xml:space="preserve">From measures, drag and drop </w:t>
      </w:r>
      <w:r>
        <w:rPr>
          <w:b/>
          <w:color w:val="000000"/>
          <w:sz w:val="24"/>
          <w:szCs w:val="24"/>
          <w:rtl w:val="0"/>
        </w:rPr>
        <w:t xml:space="preserve">Index </w:t>
      </w:r>
      <w:r>
        <w:rPr>
          <w:color w:val="000000"/>
          <w:sz w:val="24"/>
          <w:szCs w:val="24"/>
          <w:rtl w:val="0"/>
        </w:rPr>
        <w:t xml:space="preserve">to </w:t>
      </w:r>
      <w:r>
        <w:rPr>
          <w:b/>
          <w:color w:val="000000"/>
          <w:sz w:val="24"/>
          <w:szCs w:val="24"/>
          <w:rtl w:val="0"/>
        </w:rPr>
        <w:t>Rows</w:t>
      </w:r>
      <w:r>
        <w:rPr>
          <w:color w:val="000000"/>
          <w:sz w:val="24"/>
          <w:szCs w:val="24"/>
          <w:rtl w:val="0"/>
        </w:rPr>
        <w:t xml:space="preserve"> </w:t>
      </w:r>
    </w:p>
    <w:p w14:paraId="00000040">
      <w:pPr>
        <w:widowControl w:val="0"/>
        <w:tabs>
          <w:tab w:val="left" w:pos="826"/>
        </w:tabs>
        <w:spacing w:before="280" w:after="0" w:line="276" w:lineRule="auto"/>
        <w:rPr>
          <w:sz w:val="24"/>
          <w:szCs w:val="24"/>
        </w:rPr>
      </w:pPr>
      <w:r>
        <w:drawing>
          <wp:inline distT="0" distB="0" distL="0" distR="0">
            <wp:extent cx="5455920" cy="2926715"/>
            <wp:effectExtent l="12700" t="12700" r="12700" b="12700"/>
            <wp:docPr id="158" name="image20.png" descr="Chart, line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20.png" descr="Chart, line chart&#10;&#10;Description automatically generated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6214" cy="2926887"/>
                    </a:xfrm>
                    <a:prstGeom prst="rect">
                      <a:avLst/>
                    </a:prstGeom>
                    <a:ln w="12700">
                      <a:solidFill>
                        <a:srgbClr val="3F3F3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1295400</wp:posOffset>
                </wp:positionH>
                <wp:positionV relativeFrom="paragraph">
                  <wp:posOffset>393700</wp:posOffset>
                </wp:positionV>
                <wp:extent cx="1123950" cy="133350"/>
                <wp:effectExtent l="0" t="0" r="0" b="0"/>
                <wp:wrapNone/>
                <wp:docPr id="142" name="Rectangles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93550" y="3722850"/>
                          <a:ext cx="1104900" cy="114300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988EF6A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02pt;margin-top:31pt;height:10.5pt;width:88.5pt;z-index:251660288;v-text-anchor:middle;mso-width-relative:page;mso-height-relative:page;" filled="f" stroked="t" coordsize="21600,21600" o:gfxdata="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RaGoZNcAAAAJAQAADwAAAAAAAAABACAAAAAiAAAAZHJzL2Rv&#10;d25yZXYueG1sUEsBAhQAFAAAAAgAh07iQKnobTs7AgAAkQQAAA4AAAAAAAAAAQAgAAAAJgEAAGRy&#10;cy9lMm9Eb2MueG1sUEsFBgAAAAAGAAYAWQEAANMFAAAAAA==&#10;">
                <v:fill on="f" focussize="0,0"/>
                <v:stroke weight="1.5pt" color="#FF0000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0988EF6A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ect>
            </w:pict>
          </mc:Fallback>
        </mc:AlternateContent>
      </w:r>
    </w:p>
    <w:p w14:paraId="00000041">
      <w:pPr>
        <w:widowControl w:val="0"/>
        <w:tabs>
          <w:tab w:val="left" w:pos="826"/>
        </w:tabs>
        <w:spacing w:before="280" w:after="0" w:line="276" w:lineRule="auto"/>
        <w:rPr>
          <w:sz w:val="24"/>
          <w:szCs w:val="24"/>
        </w:rPr>
      </w:pPr>
    </w:p>
    <w:p w14:paraId="00000042">
      <w:pPr>
        <w:widowControl w:val="0"/>
        <w:tabs>
          <w:tab w:val="left" w:pos="826"/>
        </w:tabs>
        <w:spacing w:before="280" w:after="0" w:line="276" w:lineRule="auto"/>
        <w:rPr>
          <w:sz w:val="24"/>
          <w:szCs w:val="24"/>
        </w:rPr>
      </w:pPr>
    </w:p>
    <w:p w14:paraId="00000043">
      <w:pPr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76" w:lineRule="auto"/>
        <w:ind w:left="927" w:hanging="360"/>
        <w:rPr>
          <w:b/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 xml:space="preserve">From measures, locate and drag </w:t>
      </w:r>
      <w:r>
        <w:rPr>
          <w:b/>
          <w:color w:val="000000"/>
          <w:sz w:val="24"/>
          <w:szCs w:val="24"/>
          <w:rtl w:val="0"/>
        </w:rPr>
        <w:t xml:space="preserve">Customer Name </w:t>
      </w:r>
      <w:r>
        <w:rPr>
          <w:color w:val="000000"/>
          <w:sz w:val="24"/>
          <w:szCs w:val="24"/>
          <w:rtl w:val="0"/>
        </w:rPr>
        <w:t xml:space="preserve">to </w:t>
      </w:r>
      <w:r>
        <w:rPr>
          <w:b/>
          <w:color w:val="000000"/>
          <w:sz w:val="24"/>
          <w:szCs w:val="24"/>
          <w:rtl w:val="0"/>
        </w:rPr>
        <w:t>Detail</w:t>
      </w:r>
    </w:p>
    <w:p w14:paraId="00000044">
      <w:pPr>
        <w:widowControl w:val="0"/>
        <w:tabs>
          <w:tab w:val="left" w:pos="826"/>
        </w:tabs>
        <w:spacing w:before="280" w:after="0" w:line="276" w:lineRule="auto"/>
        <w:rPr>
          <w:b/>
          <w:sz w:val="24"/>
          <w:szCs w:val="24"/>
        </w:rPr>
      </w:pPr>
      <w:r>
        <w:drawing>
          <wp:inline distT="0" distB="0" distL="0" distR="0">
            <wp:extent cx="5510530" cy="2943860"/>
            <wp:effectExtent l="12700" t="12700" r="12700" b="12700"/>
            <wp:docPr id="157" name="image10.png" descr="A picture containing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image10.png" descr="A picture containing chart&#10;&#10;Description automatically generated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1020" cy="2943921"/>
                    </a:xfrm>
                    <a:prstGeom prst="rect">
                      <a:avLst/>
                    </a:prstGeom>
                    <a:ln w="12700">
                      <a:solidFill>
                        <a:srgbClr val="3F3F3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825500</wp:posOffset>
                </wp:positionH>
                <wp:positionV relativeFrom="paragraph">
                  <wp:posOffset>1346200</wp:posOffset>
                </wp:positionV>
                <wp:extent cx="628650" cy="123825"/>
                <wp:effectExtent l="0" t="0" r="0" b="0"/>
                <wp:wrapNone/>
                <wp:docPr id="148" name="Rectangles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41200" y="3727613"/>
                          <a:ext cx="609600" cy="104775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76FACA8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65pt;margin-top:106pt;height:9.75pt;width:49.5pt;z-index:251660288;v-text-anchor:middle;mso-width-relative:page;mso-height-relative:page;" filled="f" stroked="t" coordsize="21600,21600" o:gfxdata="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G5Sc97XAAAACwEAAA8AAAAAAAAAAQAgAAAAIgAAAGRycy9k&#10;b3ducmV2LnhtbFBLAQIUABQAAAAIAIdO4kDKyPa2PAIAAJAEAAAOAAAAAAAAAAEAIAAAACYBAABk&#10;cnMvZTJvRG9jLnhtbFBLBQYAAAAABgAGAFkBAADUBQAAAAA=&#10;">
                <v:fill on="f" focussize="0,0"/>
                <v:stroke weight="1.5pt" color="#FF0000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176FACA8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ect>
            </w:pict>
          </mc:Fallback>
        </mc:AlternateContent>
      </w:r>
    </w:p>
    <w:p w14:paraId="00000045">
      <w:pPr>
        <w:widowControl w:val="0"/>
        <w:tabs>
          <w:tab w:val="left" w:pos="826"/>
        </w:tabs>
        <w:spacing w:before="280" w:after="0" w:line="276" w:lineRule="auto"/>
        <w:rPr>
          <w:b/>
          <w:sz w:val="24"/>
          <w:szCs w:val="24"/>
        </w:rPr>
      </w:pPr>
    </w:p>
    <w:p w14:paraId="00000046">
      <w:pPr>
        <w:widowControl w:val="0"/>
        <w:tabs>
          <w:tab w:val="left" w:pos="826"/>
        </w:tabs>
        <w:spacing w:before="280" w:after="0" w:line="276" w:lineRule="auto"/>
        <w:rPr>
          <w:b/>
          <w:sz w:val="24"/>
          <w:szCs w:val="24"/>
        </w:rPr>
      </w:pPr>
    </w:p>
    <w:p w14:paraId="00000047">
      <w:pPr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76" w:lineRule="auto"/>
        <w:ind w:left="927" w:hanging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 xml:space="preserve">To add a table calculation, right-click on </w:t>
      </w:r>
      <w:r>
        <w:rPr>
          <w:b/>
          <w:color w:val="000000"/>
          <w:sz w:val="24"/>
          <w:szCs w:val="24"/>
          <w:rtl w:val="0"/>
        </w:rPr>
        <w:t>Index</w:t>
      </w:r>
      <w:r>
        <w:rPr>
          <w:color w:val="000000"/>
          <w:sz w:val="24"/>
          <w:szCs w:val="24"/>
          <w:rtl w:val="0"/>
        </w:rPr>
        <w:t xml:space="preserve"> and from context menu select </w:t>
      </w:r>
      <w:r>
        <w:rPr>
          <w:b/>
          <w:color w:val="000000"/>
          <w:sz w:val="24"/>
          <w:szCs w:val="24"/>
          <w:rtl w:val="0"/>
        </w:rPr>
        <w:t>Edit Table Calculation</w:t>
      </w:r>
    </w:p>
    <w:p w14:paraId="00000048">
      <w:pPr>
        <w:widowControl w:val="0"/>
        <w:tabs>
          <w:tab w:val="left" w:pos="826"/>
        </w:tabs>
        <w:spacing w:before="280" w:after="0" w:line="276" w:lineRule="auto"/>
        <w:rPr>
          <w:sz w:val="24"/>
          <w:szCs w:val="24"/>
        </w:rPr>
      </w:pPr>
      <w:r>
        <w:drawing>
          <wp:inline distT="0" distB="0" distL="0" distR="0">
            <wp:extent cx="5608320" cy="3004820"/>
            <wp:effectExtent l="12700" t="12700" r="12700" b="12700"/>
            <wp:docPr id="160" name="image19.png" descr="Graphical user interface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19.png" descr="Graphical user interface&#10;&#10;Description automatically generated with medium confidence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8639" cy="3005057"/>
                    </a:xfrm>
                    <a:prstGeom prst="rect">
                      <a:avLst/>
                    </a:prstGeom>
                    <a:ln w="12700">
                      <a:solidFill>
                        <a:srgbClr val="3F3F3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2222500</wp:posOffset>
                </wp:positionH>
                <wp:positionV relativeFrom="paragraph">
                  <wp:posOffset>1206500</wp:posOffset>
                </wp:positionV>
                <wp:extent cx="914400" cy="142875"/>
                <wp:effectExtent l="0" t="0" r="0" b="0"/>
                <wp:wrapNone/>
                <wp:docPr id="139" name="Rectangles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98325" y="3718088"/>
                          <a:ext cx="895350" cy="123825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B5617BE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75pt;margin-top:95pt;height:11.25pt;width:72pt;z-index:251660288;v-text-anchor:middle;mso-width-relative:page;mso-height-relative:page;" filled="f" stroked="t" coordsize="21600,21600" o:gfxdata="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WAFO7tgAAAALAQAADwAAAAAAAAABACAAAAAiAAAAZHJz&#10;L2Rvd25yZXYueG1sUEsBAhQAFAAAAAgAh07iQMCJHbA9AgAAkAQAAA4AAAAAAAAAAQAgAAAAJwEA&#10;AGRycy9lMm9Eb2MueG1sUEsFBgAAAAAGAAYAWQEAANYFAAAAAA==&#10;">
                <v:fill on="f" focussize="0,0"/>
                <v:stroke weight="1.5pt" color="#FF0000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3B5617BE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ect>
            </w:pict>
          </mc:Fallback>
        </mc:AlternateContent>
      </w:r>
    </w:p>
    <w:p w14:paraId="00000049">
      <w:pPr>
        <w:widowControl w:val="0"/>
        <w:tabs>
          <w:tab w:val="left" w:pos="826"/>
        </w:tabs>
        <w:spacing w:before="280" w:after="0" w:line="276" w:lineRule="auto"/>
        <w:rPr>
          <w:sz w:val="24"/>
          <w:szCs w:val="24"/>
        </w:rPr>
      </w:pPr>
    </w:p>
    <w:p w14:paraId="0000004A">
      <w:pPr>
        <w:widowControl w:val="0"/>
        <w:tabs>
          <w:tab w:val="left" w:pos="826"/>
        </w:tabs>
        <w:spacing w:before="280" w:after="0" w:line="276" w:lineRule="auto"/>
        <w:rPr>
          <w:sz w:val="24"/>
          <w:szCs w:val="24"/>
        </w:rPr>
      </w:pPr>
    </w:p>
    <w:p w14:paraId="0000004B">
      <w:pPr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76" w:lineRule="auto"/>
        <w:ind w:left="927" w:hanging="360"/>
        <w:rPr>
          <w:b/>
          <w:sz w:val="24"/>
          <w:szCs w:val="24"/>
        </w:rPr>
      </w:pPr>
      <w:r>
        <w:rPr>
          <w:color w:val="000000"/>
          <w:sz w:val="24"/>
          <w:szCs w:val="24"/>
          <w:rtl w:val="0"/>
        </w:rPr>
        <w:t xml:space="preserve">Select </w:t>
      </w:r>
      <w:r>
        <w:rPr>
          <w:b/>
          <w:color w:val="000000"/>
          <w:sz w:val="24"/>
          <w:szCs w:val="24"/>
          <w:rtl w:val="0"/>
        </w:rPr>
        <w:t xml:space="preserve">Specific Dimensions </w:t>
      </w:r>
      <w:r>
        <w:rPr>
          <w:color w:val="000000"/>
          <w:sz w:val="24"/>
          <w:szCs w:val="24"/>
          <w:rtl w:val="0"/>
        </w:rPr>
        <w:t xml:space="preserve">from the </w:t>
      </w:r>
      <w:r>
        <w:rPr>
          <w:b/>
          <w:color w:val="000000"/>
          <w:sz w:val="24"/>
          <w:szCs w:val="24"/>
          <w:rtl w:val="0"/>
        </w:rPr>
        <w:t>Table Calculation</w:t>
      </w:r>
      <w:r>
        <w:rPr>
          <w:color w:val="000000"/>
          <w:sz w:val="24"/>
          <w:szCs w:val="24"/>
          <w:rtl w:val="0"/>
        </w:rPr>
        <w:t xml:space="preserve"> window</w:t>
      </w:r>
      <w:r>
        <w:drawing>
          <wp:inline distT="0" distB="0" distL="0" distR="0">
            <wp:extent cx="5559425" cy="2969895"/>
            <wp:effectExtent l="12700" t="12700" r="12700" b="12700"/>
            <wp:docPr id="159" name="image18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image18.png" descr="Graphical user interface, application&#10;&#10;Description automatically generated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9840" cy="2970000"/>
                    </a:xfrm>
                    <a:prstGeom prst="rect">
                      <a:avLst/>
                    </a:prstGeom>
                    <a:ln w="12700">
                      <a:solidFill>
                        <a:srgbClr val="3F3F3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2971800</wp:posOffset>
                </wp:positionH>
                <wp:positionV relativeFrom="paragraph">
                  <wp:posOffset>1714500</wp:posOffset>
                </wp:positionV>
                <wp:extent cx="847725" cy="123825"/>
                <wp:effectExtent l="0" t="0" r="0" b="0"/>
                <wp:wrapNone/>
                <wp:docPr id="136" name="Rectangles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31663" y="3727613"/>
                          <a:ext cx="828675" cy="104775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2A58949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34pt;margin-top:135pt;height:9.75pt;width:66.75pt;z-index:251660288;v-text-anchor:middle;mso-width-relative:page;mso-height-relative:page;" filled="f" stroked="t" coordsize="21600,21600" o:gfxdata="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fvV0otkAAAALAQAADwAAAAAAAAABACAAAAAiAAAA&#10;ZHJzL2Rvd25yZXYueG1sUEsBAhQAFAAAAAgAh07iQHaKkng/AgAAkAQAAA4AAAAAAAAAAQAgAAAA&#10;KAEAAGRycy9lMm9Eb2MueG1sUEsFBgAAAAAGAAYAWQEAANkFAAAAAA==&#10;">
                <v:fill on="f" focussize="0,0"/>
                <v:stroke weight="1.5pt" color="#FF0000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62A58949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ect>
            </w:pict>
          </mc:Fallback>
        </mc:AlternateContent>
      </w:r>
    </w:p>
    <w:p w14:paraId="0000004C">
      <w:pPr>
        <w:widowControl w:val="0"/>
        <w:tabs>
          <w:tab w:val="left" w:pos="826"/>
        </w:tabs>
        <w:spacing w:before="280" w:after="0" w:line="276" w:lineRule="auto"/>
        <w:rPr>
          <w:b/>
          <w:sz w:val="24"/>
          <w:szCs w:val="24"/>
        </w:rPr>
      </w:pPr>
    </w:p>
    <w:p w14:paraId="0000004D">
      <w:pPr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76" w:lineRule="auto"/>
        <w:ind w:left="927" w:hanging="360"/>
        <w:rPr>
          <w:b/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 xml:space="preserve">Drag and drop </w:t>
      </w:r>
      <w:r>
        <w:rPr>
          <w:b/>
          <w:color w:val="000000"/>
          <w:sz w:val="24"/>
          <w:szCs w:val="24"/>
          <w:rtl w:val="0"/>
        </w:rPr>
        <w:t xml:space="preserve">Customer Name </w:t>
      </w:r>
      <w:r>
        <w:rPr>
          <w:color w:val="000000"/>
          <w:sz w:val="24"/>
          <w:szCs w:val="24"/>
          <w:rtl w:val="0"/>
        </w:rPr>
        <w:t xml:space="preserve">above </w:t>
      </w:r>
      <w:r>
        <w:rPr>
          <w:b/>
          <w:color w:val="000000"/>
          <w:sz w:val="24"/>
          <w:szCs w:val="24"/>
          <w:rtl w:val="0"/>
        </w:rPr>
        <w:t>Count Distinct Orders</w:t>
      </w:r>
    </w:p>
    <w:p w14:paraId="0000004E">
      <w:pPr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0" w:after="0" w:line="276" w:lineRule="auto"/>
        <w:ind w:left="927" w:hanging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 xml:space="preserve">Select the </w:t>
      </w:r>
      <w:r>
        <w:rPr>
          <w:b/>
          <w:color w:val="000000"/>
          <w:sz w:val="24"/>
          <w:szCs w:val="24"/>
          <w:rtl w:val="0"/>
        </w:rPr>
        <w:t xml:space="preserve">Customer Name </w:t>
      </w:r>
      <w:r>
        <w:rPr>
          <w:color w:val="000000"/>
          <w:sz w:val="24"/>
          <w:szCs w:val="24"/>
          <w:rtl w:val="0"/>
        </w:rPr>
        <w:t>checkbox</w:t>
      </w:r>
    </w:p>
    <w:p w14:paraId="0000004F">
      <w:pPr>
        <w:widowControl w:val="0"/>
        <w:tabs>
          <w:tab w:val="left" w:pos="826"/>
        </w:tabs>
        <w:spacing w:before="280" w:after="0" w:line="276" w:lineRule="auto"/>
        <w:rPr>
          <w:sz w:val="24"/>
          <w:szCs w:val="24"/>
        </w:rPr>
      </w:pPr>
      <w:r>
        <w:drawing>
          <wp:inline distT="0" distB="0" distL="0" distR="0">
            <wp:extent cx="5668010" cy="3036570"/>
            <wp:effectExtent l="12700" t="12700" r="12700" b="12700"/>
            <wp:docPr id="163" name="image37.png" descr="A screenshot of a computer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image37.png" descr="A screenshot of a computer&#10;&#10;Description automatically generated with medium confidence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8249" cy="3036995"/>
                    </a:xfrm>
                    <a:prstGeom prst="rect">
                      <a:avLst/>
                    </a:prstGeom>
                    <a:ln w="12700">
                      <a:solidFill>
                        <a:srgbClr val="3F3F3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2438400</wp:posOffset>
                </wp:positionH>
                <wp:positionV relativeFrom="paragraph">
                  <wp:posOffset>1651000</wp:posOffset>
                </wp:positionV>
                <wp:extent cx="809625" cy="190500"/>
                <wp:effectExtent l="0" t="0" r="0" b="0"/>
                <wp:wrapNone/>
                <wp:docPr id="143" name="Rectangles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50713" y="3694275"/>
                          <a:ext cx="790575" cy="171450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2C285EF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92pt;margin-top:130pt;height:15pt;width:63.75pt;z-index:251660288;v-text-anchor:middle;mso-width-relative:page;mso-height-relative:page;" filled="f" stroked="t" coordsize="21600,21600" o:gfxdata="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JFw1rjYAAAACwEAAA8AAAAAAAAAAQAgAAAAIgAAAGRy&#10;cy9kb3ducmV2LnhtbFBLAQIUABQAAAAIAIdO4kAlf99rPgIAAJAEAAAOAAAAAAAAAAEAIAAAACcB&#10;AABkcnMvZTJvRG9jLnhtbFBLBQYAAAAABgAGAFkBAADXBQAAAAA=&#10;">
                <v:fill on="f" focussize="0,0"/>
                <v:stroke weight="1.5pt" color="#FF0000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62C285EF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ect>
            </w:pict>
          </mc:Fallback>
        </mc:AlternateContent>
      </w:r>
    </w:p>
    <w:p w14:paraId="00000050">
      <w:pPr>
        <w:widowControl w:val="0"/>
        <w:tabs>
          <w:tab w:val="left" w:pos="826"/>
        </w:tabs>
        <w:spacing w:before="280" w:after="0" w:line="276" w:lineRule="auto"/>
        <w:rPr>
          <w:sz w:val="24"/>
          <w:szCs w:val="24"/>
        </w:rPr>
      </w:pPr>
    </w:p>
    <w:p w14:paraId="00000051">
      <w:pPr>
        <w:widowControl w:val="0"/>
        <w:tabs>
          <w:tab w:val="left" w:pos="826"/>
        </w:tabs>
        <w:spacing w:before="280" w:after="0" w:line="276" w:lineRule="auto"/>
        <w:rPr>
          <w:sz w:val="24"/>
          <w:szCs w:val="24"/>
        </w:rPr>
      </w:pPr>
    </w:p>
    <w:p w14:paraId="00000052">
      <w:pPr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76" w:lineRule="auto"/>
        <w:ind w:left="927" w:hanging="360"/>
        <w:rPr>
          <w:b/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 xml:space="preserve">Select </w:t>
      </w:r>
      <w:r>
        <w:rPr>
          <w:b/>
          <w:color w:val="000000"/>
          <w:sz w:val="24"/>
          <w:szCs w:val="24"/>
          <w:rtl w:val="0"/>
        </w:rPr>
        <w:t>Custom Sort</w:t>
      </w:r>
      <w:r>
        <w:rPr>
          <w:color w:val="000000"/>
          <w:sz w:val="24"/>
          <w:szCs w:val="24"/>
          <w:rtl w:val="0"/>
        </w:rPr>
        <w:t xml:space="preserve"> in the </w:t>
      </w:r>
      <w:r>
        <w:rPr>
          <w:b/>
          <w:color w:val="000000"/>
          <w:sz w:val="24"/>
          <w:szCs w:val="24"/>
          <w:rtl w:val="0"/>
        </w:rPr>
        <w:t>Sort Order</w:t>
      </w:r>
      <w:r>
        <w:rPr>
          <w:color w:val="000000"/>
          <w:sz w:val="24"/>
          <w:szCs w:val="24"/>
          <w:rtl w:val="0"/>
        </w:rPr>
        <w:t xml:space="preserve"> drop-down</w:t>
      </w:r>
    </w:p>
    <w:p w14:paraId="00000053">
      <w:pPr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0" w:after="0" w:line="276" w:lineRule="auto"/>
        <w:ind w:left="927" w:hanging="360"/>
        <w:rPr>
          <w:b/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 xml:space="preserve">Select </w:t>
      </w:r>
      <w:r>
        <w:rPr>
          <w:b/>
          <w:color w:val="000000"/>
          <w:sz w:val="24"/>
          <w:szCs w:val="24"/>
          <w:rtl w:val="0"/>
        </w:rPr>
        <w:t xml:space="preserve">Profit </w:t>
      </w:r>
      <w:r>
        <w:rPr>
          <w:color w:val="000000"/>
          <w:sz w:val="24"/>
          <w:szCs w:val="24"/>
          <w:rtl w:val="0"/>
        </w:rPr>
        <w:t xml:space="preserve">from the drop-down list and set aggregation as </w:t>
      </w:r>
      <w:r>
        <w:rPr>
          <w:b/>
          <w:color w:val="000000"/>
          <w:sz w:val="24"/>
          <w:szCs w:val="24"/>
          <w:rtl w:val="0"/>
        </w:rPr>
        <w:t>Sum</w:t>
      </w:r>
    </w:p>
    <w:p w14:paraId="00000054">
      <w:pPr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0" w:after="0" w:line="276" w:lineRule="auto"/>
        <w:ind w:left="927" w:hanging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 xml:space="preserve">Make sure the </w:t>
      </w:r>
      <w:r>
        <w:rPr>
          <w:b/>
          <w:color w:val="000000"/>
          <w:sz w:val="24"/>
          <w:szCs w:val="24"/>
          <w:rtl w:val="0"/>
        </w:rPr>
        <w:t xml:space="preserve">Ascending </w:t>
      </w:r>
      <w:r>
        <w:rPr>
          <w:color w:val="000000"/>
          <w:sz w:val="24"/>
          <w:szCs w:val="24"/>
          <w:rtl w:val="0"/>
        </w:rPr>
        <w:t>radio button is selected and close the window</w:t>
      </w:r>
    </w:p>
    <w:p w14:paraId="00000055">
      <w:pPr>
        <w:widowControl w:val="0"/>
        <w:tabs>
          <w:tab w:val="left" w:pos="826"/>
        </w:tabs>
        <w:spacing w:before="280" w:after="0" w:line="276" w:lineRule="auto"/>
        <w:rPr>
          <w:sz w:val="24"/>
          <w:szCs w:val="24"/>
        </w:rPr>
      </w:pPr>
    </w:p>
    <w:p w14:paraId="00000056">
      <w:pPr>
        <w:widowControl w:val="0"/>
        <w:tabs>
          <w:tab w:val="left" w:pos="826"/>
        </w:tabs>
        <w:spacing w:before="280" w:after="0" w:line="276" w:lineRule="auto"/>
        <w:rPr>
          <w:sz w:val="24"/>
          <w:szCs w:val="24"/>
        </w:rPr>
      </w:pPr>
      <w:r>
        <w:drawing>
          <wp:inline distT="0" distB="0" distL="0" distR="0">
            <wp:extent cx="5535295" cy="2959735"/>
            <wp:effectExtent l="12700" t="12700" r="12700" b="12700"/>
            <wp:docPr id="161" name="image35.png" descr="A screenshot of a computer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image35.png" descr="A screenshot of a computer&#10;&#10;Description automatically generated with medium confidence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5726" cy="2960076"/>
                    </a:xfrm>
                    <a:prstGeom prst="rect">
                      <a:avLst/>
                    </a:prstGeom>
                    <a:ln w="12700">
                      <a:solidFill>
                        <a:srgbClr val="3F3F3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2247900</wp:posOffset>
                </wp:positionH>
                <wp:positionV relativeFrom="paragraph">
                  <wp:posOffset>1828800</wp:posOffset>
                </wp:positionV>
                <wp:extent cx="1428750" cy="476250"/>
                <wp:effectExtent l="0" t="0" r="0" b="0"/>
                <wp:wrapNone/>
                <wp:docPr id="144" name="Rectangles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41150" y="3551400"/>
                          <a:ext cx="1409700" cy="457200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D4418BC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77pt;margin-top:144pt;height:37.5pt;width:112.5pt;z-index:251660288;v-text-anchor:middle;mso-width-relative:page;mso-height-relative:page;" filled="f" stroked="t" coordsize="21600,21600" o:gfxdata="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Dp/ctD2AAAAAsBAAAPAAAAAAAAAAEAIAAAACIAAABkcnMv&#10;ZG93bnJldi54bWxQSwECFAAUAAAACACHTuJATRWTdjwCAACRBAAADgAAAAAAAAABACAAAAAnAQAA&#10;ZHJzL2Uyb0RvYy54bWxQSwUGAAAAAAYABgBZAQAA1QUAAAAA&#10;">
                <v:fill on="f" focussize="0,0"/>
                <v:stroke weight="1.5pt" color="#FF0000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5D4418BC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ect>
            </w:pict>
          </mc:Fallback>
        </mc:AlternateContent>
      </w:r>
    </w:p>
    <w:p w14:paraId="00000057">
      <w:pPr>
        <w:widowControl w:val="0"/>
        <w:tabs>
          <w:tab w:val="left" w:pos="826"/>
        </w:tabs>
        <w:spacing w:before="280" w:after="0" w:line="276" w:lineRule="auto"/>
        <w:rPr>
          <w:sz w:val="24"/>
          <w:szCs w:val="24"/>
        </w:rPr>
      </w:pPr>
    </w:p>
    <w:p w14:paraId="00000058">
      <w:pPr>
        <w:widowControl w:val="0"/>
        <w:tabs>
          <w:tab w:val="left" w:pos="826"/>
        </w:tabs>
        <w:spacing w:before="280" w:after="0" w:line="276" w:lineRule="auto"/>
        <w:rPr>
          <w:sz w:val="24"/>
          <w:szCs w:val="24"/>
        </w:rPr>
      </w:pPr>
    </w:p>
    <w:p w14:paraId="00000059">
      <w:pPr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76" w:lineRule="auto"/>
        <w:ind w:left="927" w:hanging="360"/>
        <w:rPr>
          <w:b/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 xml:space="preserve">Click the </w:t>
      </w:r>
      <w:r>
        <w:rPr>
          <w:b/>
          <w:color w:val="000000"/>
          <w:sz w:val="24"/>
          <w:szCs w:val="24"/>
          <w:rtl w:val="0"/>
        </w:rPr>
        <w:t xml:space="preserve">Automatic </w:t>
      </w:r>
      <w:r>
        <w:rPr>
          <w:color w:val="000000"/>
          <w:sz w:val="24"/>
          <w:szCs w:val="24"/>
          <w:rtl w:val="0"/>
        </w:rPr>
        <w:t xml:space="preserve">drop down and select </w:t>
      </w:r>
      <w:r>
        <w:rPr>
          <w:b/>
          <w:color w:val="000000"/>
          <w:sz w:val="24"/>
          <w:szCs w:val="24"/>
          <w:rtl w:val="0"/>
        </w:rPr>
        <w:t xml:space="preserve">Gantt </w:t>
      </w:r>
      <w:r>
        <w:rPr>
          <w:color w:val="000000"/>
          <w:sz w:val="24"/>
          <w:szCs w:val="24"/>
          <w:rtl w:val="0"/>
        </w:rPr>
        <w:t xml:space="preserve">under </w:t>
      </w:r>
      <w:r>
        <w:rPr>
          <w:b/>
          <w:color w:val="000000"/>
          <w:sz w:val="24"/>
          <w:szCs w:val="24"/>
          <w:rtl w:val="0"/>
        </w:rPr>
        <w:t>Marks</w:t>
      </w:r>
    </w:p>
    <w:p w14:paraId="0000005A">
      <w:pPr>
        <w:widowControl w:val="0"/>
        <w:tabs>
          <w:tab w:val="left" w:pos="826"/>
        </w:tabs>
        <w:spacing w:before="280" w:after="0" w:line="276" w:lineRule="auto"/>
        <w:rPr>
          <w:b/>
          <w:sz w:val="24"/>
          <w:szCs w:val="24"/>
        </w:rPr>
      </w:pPr>
      <w:r>
        <w:drawing>
          <wp:inline distT="0" distB="0" distL="0" distR="0">
            <wp:extent cx="5542280" cy="2958465"/>
            <wp:effectExtent l="12700" t="12700" r="12700" b="12700"/>
            <wp:docPr id="162" name="image26.png" descr="Chart, bar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26.png" descr="Chart, bar chart&#10;&#10;Description automatically generated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2737" cy="2958495"/>
                    </a:xfrm>
                    <a:prstGeom prst="rect">
                      <a:avLst/>
                    </a:prstGeom>
                    <a:ln w="12700">
                      <a:solidFill>
                        <a:srgbClr val="3F3F3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800100</wp:posOffset>
                </wp:positionH>
                <wp:positionV relativeFrom="paragraph">
                  <wp:posOffset>1752600</wp:posOffset>
                </wp:positionV>
                <wp:extent cx="541655" cy="113030"/>
                <wp:effectExtent l="0" t="0" r="0" b="0"/>
                <wp:wrapNone/>
                <wp:docPr id="134" name="Rectangles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84743" y="3733108"/>
                          <a:ext cx="522515" cy="93785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F252F84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63pt;margin-top:138pt;height:8.9pt;width:42.65pt;z-index:251660288;v-text-anchor:middle;mso-width-relative:page;mso-height-relative:page;" filled="f" stroked="t" coordsize="21600,21600" o:gfxdata="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HRIIrzYAAAACwEAAA8AAAAAAAAAAQAgAAAAIgAAAGRy&#10;cy9kb3ducmV2LnhtbFBLAQIUABQAAAAIAIdO4kCwJnB7PgIAAI8EAAAOAAAAAAAAAAEAIAAAACcB&#10;AABkcnMvZTJvRG9jLnhtbFBLBQYAAAAABgAGAFkBAADXBQAAAAA=&#10;">
                <v:fill on="f" focussize="0,0"/>
                <v:stroke weight="1.5pt" color="#FF0000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1F252F84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ect>
            </w:pict>
          </mc:Fallback>
        </mc:AlternateContent>
      </w:r>
    </w:p>
    <w:p w14:paraId="0000005B">
      <w:pPr>
        <w:widowControl w:val="0"/>
        <w:tabs>
          <w:tab w:val="left" w:pos="826"/>
        </w:tabs>
        <w:spacing w:before="280" w:after="0" w:line="276" w:lineRule="auto"/>
        <w:rPr>
          <w:b/>
          <w:sz w:val="24"/>
          <w:szCs w:val="24"/>
        </w:rPr>
      </w:pPr>
    </w:p>
    <w:p w14:paraId="0000005C">
      <w:pPr>
        <w:widowControl w:val="0"/>
        <w:tabs>
          <w:tab w:val="left" w:pos="826"/>
        </w:tabs>
        <w:spacing w:before="280" w:after="0" w:line="276" w:lineRule="auto"/>
        <w:rPr>
          <w:b/>
          <w:sz w:val="24"/>
          <w:szCs w:val="24"/>
        </w:rPr>
      </w:pPr>
      <w:r>
        <w:rPr>
          <w:b/>
          <w:color w:val="434343"/>
          <w:sz w:val="24"/>
          <w:szCs w:val="24"/>
        </w:rPr>
        <mc:AlternateContent>
          <mc:Choice Requires="wps">
            <w:drawing>
              <wp:inline distT="45720" distB="45720" distL="114300" distR="114300">
                <wp:extent cx="2308225" cy="310515"/>
                <wp:effectExtent l="0" t="0" r="0" b="0"/>
                <wp:docPr id="130" name="Rectangles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96650" y="3629207"/>
                          <a:ext cx="2298700" cy="30158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C66C296">
                            <w:pPr>
                              <w:spacing w:before="0" w:after="20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hAnsi="Calibri" w:eastAsia="Calibri" w:cs="Calibri"/>
                                <w:b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>Note</w:t>
                            </w:r>
                            <w:r>
                              <w:rPr>
                                <w:rFonts w:ascii="Calibri" w:hAnsi="Calibri" w:eastAsia="Calibri" w:cs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: </w:t>
                            </w:r>
                            <w:r>
                              <w:rPr>
                                <w:rFonts w:ascii="Calibri" w:hAnsi="Calibri" w:eastAsia="Calibri" w:cs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>The Gantt chart is made.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style="height:24.45pt;width:181.75pt;" fillcolor="#FFFFFF" filled="t" stroked="t" coordsize="21600,21600" o:gfxdata="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vGfwgtMAAAAEAQAADwAAAAAAAAABACAA&#10;AAAiAAAAZHJzL2Rvd25yZXYueG1sUEsBAhQAFAAAAAgAh07iQMi5wkxLAgAAxAQAAA4AAAAAAAAA&#10;AQAgAAAAIgEAAGRycy9lMm9Eb2MueG1sUEsFBgAAAAAGAAYAWQEAAN8FAAAAAA==&#10;">
                <v:fill on="t" focussize="0,0"/>
                <v:stroke color="#000000" miterlimit="8" joinstyle="miter" startarrowwidth="narrow" startarrowlength="short" endarrowwidth="narrow" endarrowlength="short"/>
                <v:imagedata o:title=""/>
                <o:lock v:ext="edit" aspectratio="f"/>
                <v:textbox inset="7.1988188976378pt,3.59842519685039pt,7.1988188976378pt,3.59842519685039pt">
                  <w:txbxContent>
                    <w:p w14:paraId="7C66C296">
                      <w:pPr>
                        <w:spacing w:before="0" w:after="200" w:line="240" w:lineRule="auto"/>
                        <w:ind w:left="0" w:right="0" w:firstLine="0"/>
                        <w:jc w:val="left"/>
                      </w:pPr>
                      <w:r>
                        <w:rPr>
                          <w:rFonts w:ascii="Calibri" w:hAnsi="Calibri" w:eastAsia="Calibri" w:cs="Calibri"/>
                          <w:b/>
                          <w:i w:val="0"/>
                          <w:smallCaps w:val="0"/>
                          <w:strike w:val="0"/>
                          <w:color w:val="000000"/>
                          <w:sz w:val="24"/>
                          <w:vertAlign w:val="baseline"/>
                        </w:rPr>
                        <w:t>Note</w:t>
                      </w:r>
                      <w:r>
                        <w:rPr>
                          <w:rFonts w:ascii="Calibri" w:hAnsi="Calibri" w:eastAsia="Calibri" w:cs="Calibri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4"/>
                          <w:vertAlign w:val="baseline"/>
                        </w:rPr>
                        <w:t xml:space="preserve">: </w:t>
                      </w:r>
                      <w:r>
                        <w:rPr>
                          <w:rFonts w:ascii="Calibri" w:hAnsi="Calibri" w:eastAsia="Calibri" w:cs="Calibri"/>
                          <w:b w:val="0"/>
                          <w:i w:val="0"/>
                          <w:smallCaps w:val="0"/>
                          <w:strike w:val="0"/>
                          <w:color w:val="434343"/>
                          <w:sz w:val="24"/>
                          <w:vertAlign w:val="baseline"/>
                        </w:rPr>
                        <w:t>The Gantt chart is made.</w:t>
                      </w:r>
                    </w:p>
                  </w:txbxContent>
                </v:textbox>
                <w10:wrap type="none"/>
                <w10:anchorlock/>
              </v:rect>
            </w:pict>
          </mc:Fallback>
        </mc:AlternateContent>
      </w:r>
    </w:p>
    <w:p w14:paraId="0000005D">
      <w:pPr>
        <w:widowControl w:val="0"/>
        <w:tabs>
          <w:tab w:val="left" w:pos="826"/>
        </w:tabs>
        <w:spacing w:before="280" w:after="0" w:line="276" w:lineRule="auto"/>
        <w:rPr>
          <w:b/>
          <w:sz w:val="24"/>
          <w:szCs w:val="24"/>
        </w:rPr>
      </w:pPr>
      <w:r>
        <w:drawing>
          <wp:inline distT="0" distB="0" distL="0" distR="0">
            <wp:extent cx="5586730" cy="2987040"/>
            <wp:effectExtent l="12700" t="12700" r="12700" b="12700"/>
            <wp:docPr id="164" name="image27.png" descr="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27.png" descr="Chart&#10;&#10;Description automatically generated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7323" cy="2987666"/>
                    </a:xfrm>
                    <a:prstGeom prst="rect">
                      <a:avLst/>
                    </a:prstGeom>
                    <a:ln w="12700">
                      <a:solidFill>
                        <a:srgbClr val="3F3F3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000005E">
      <w:pPr>
        <w:widowControl w:val="0"/>
        <w:tabs>
          <w:tab w:val="left" w:pos="826"/>
        </w:tabs>
        <w:spacing w:before="280" w:after="0" w:line="276" w:lineRule="auto"/>
        <w:rPr>
          <w:b/>
          <w:sz w:val="24"/>
          <w:szCs w:val="24"/>
        </w:rPr>
      </w:pPr>
    </w:p>
    <w:p w14:paraId="0000005F">
      <w:pPr>
        <w:widowControl w:val="0"/>
        <w:tabs>
          <w:tab w:val="left" w:pos="826"/>
        </w:tabs>
        <w:spacing w:before="280" w:after="0" w:line="276" w:lineRule="auto"/>
        <w:rPr>
          <w:b/>
          <w:sz w:val="24"/>
          <w:szCs w:val="24"/>
        </w:rPr>
      </w:pPr>
    </w:p>
    <w:p w14:paraId="00000060">
      <w:pPr>
        <w:widowControl w:val="0"/>
        <w:tabs>
          <w:tab w:val="left" w:pos="826"/>
        </w:tabs>
        <w:spacing w:before="280" w:after="0" w:line="276" w:lineRule="auto"/>
        <w:rPr>
          <w:b/>
          <w:sz w:val="24"/>
          <w:szCs w:val="24"/>
        </w:rPr>
      </w:pPr>
    </w:p>
    <w:p w14:paraId="00000061">
      <w:pPr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76" w:lineRule="auto"/>
        <w:ind w:left="927" w:hanging="360"/>
        <w:rPr>
          <w:b/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 xml:space="preserve">Drag the </w:t>
      </w:r>
      <w:r>
        <w:rPr>
          <w:b/>
          <w:color w:val="000000"/>
          <w:sz w:val="24"/>
          <w:szCs w:val="24"/>
          <w:rtl w:val="0"/>
        </w:rPr>
        <w:t xml:space="preserve">Profit </w:t>
      </w:r>
      <w:r>
        <w:rPr>
          <w:color w:val="000000"/>
          <w:sz w:val="24"/>
          <w:szCs w:val="24"/>
          <w:rtl w:val="0"/>
        </w:rPr>
        <w:t xml:space="preserve">measure to </w:t>
      </w:r>
      <w:r>
        <w:rPr>
          <w:b/>
          <w:color w:val="000000"/>
          <w:sz w:val="24"/>
          <w:szCs w:val="24"/>
          <w:rtl w:val="0"/>
        </w:rPr>
        <w:t>Color</w:t>
      </w:r>
    </w:p>
    <w:p w14:paraId="00000062">
      <w:pPr>
        <w:widowControl w:val="0"/>
        <w:tabs>
          <w:tab w:val="left" w:pos="826"/>
        </w:tabs>
        <w:spacing w:before="280" w:after="0" w:line="276" w:lineRule="auto"/>
        <w:rPr>
          <w:b/>
          <w:sz w:val="24"/>
          <w:szCs w:val="24"/>
        </w:rPr>
      </w:pPr>
      <w:r>
        <w:drawing>
          <wp:inline distT="0" distB="0" distL="0" distR="0">
            <wp:extent cx="5507990" cy="2954655"/>
            <wp:effectExtent l="12700" t="12700" r="12700" b="12700"/>
            <wp:docPr id="165" name="image28.png" descr="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image28.png" descr="Chart&#10;&#10;Description automatically generated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8065" cy="2954700"/>
                    </a:xfrm>
                    <a:prstGeom prst="rect">
                      <a:avLst/>
                    </a:prstGeom>
                    <a:ln w="12700">
                      <a:solidFill>
                        <a:srgbClr val="3F3F3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800100</wp:posOffset>
                </wp:positionH>
                <wp:positionV relativeFrom="paragraph">
                  <wp:posOffset>1524000</wp:posOffset>
                </wp:positionV>
                <wp:extent cx="595630" cy="118110"/>
                <wp:effectExtent l="0" t="0" r="0" b="0"/>
                <wp:wrapNone/>
                <wp:docPr id="137" name="Rectangles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57676" y="3730573"/>
                          <a:ext cx="576649" cy="98854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5429066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63pt;margin-top:120pt;height:9.3pt;width:46.9pt;z-index:251660288;v-text-anchor:middle;mso-width-relative:page;mso-height-relative:page;" filled="f" stroked="t" coordsize="21600,21600" o:gfxdata="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AP/sDE2AAAAAsBAAAPAAAAAAAAAAEAIAAAACIAAABkcnMv&#10;ZG93bnJldi54bWxQSwECFAAUAAAACACHTuJAklsZbTwCAACPBAAADgAAAAAAAAABACAAAAAnAQAA&#10;ZHJzL2Uyb0RvYy54bWxQSwUGAAAAAAYABgBZAQAA1QUAAAAA&#10;">
                <v:fill on="f" focussize="0,0"/>
                <v:stroke weight="1.5pt" color="#FF0000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45429066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ect>
            </w:pict>
          </mc:Fallback>
        </mc:AlternateContent>
      </w:r>
    </w:p>
    <w:p w14:paraId="00000063">
      <w:pPr>
        <w:widowControl w:val="0"/>
        <w:tabs>
          <w:tab w:val="left" w:pos="826"/>
        </w:tabs>
        <w:spacing w:before="280" w:after="0" w:line="276" w:lineRule="auto"/>
        <w:rPr>
          <w:b/>
          <w:sz w:val="24"/>
          <w:szCs w:val="24"/>
        </w:rPr>
      </w:pPr>
    </w:p>
    <w:p w14:paraId="00000064">
      <w:pPr>
        <w:widowControl w:val="0"/>
        <w:tabs>
          <w:tab w:val="left" w:pos="826"/>
        </w:tabs>
        <w:spacing w:before="280" w:after="0" w:line="276" w:lineRule="auto"/>
        <w:rPr>
          <w:b/>
          <w:sz w:val="24"/>
          <w:szCs w:val="24"/>
        </w:rPr>
      </w:pPr>
    </w:p>
    <w:p w14:paraId="00000065">
      <w:pPr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76" w:lineRule="auto"/>
        <w:ind w:left="927" w:hanging="360"/>
        <w:rPr>
          <w:b/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 xml:space="preserve">Click </w:t>
      </w:r>
      <w:r>
        <w:rPr>
          <w:b/>
          <w:color w:val="000000"/>
          <w:sz w:val="24"/>
          <w:szCs w:val="24"/>
          <w:rtl w:val="0"/>
        </w:rPr>
        <w:t xml:space="preserve">Color </w:t>
      </w:r>
      <w:r>
        <w:rPr>
          <w:color w:val="000000"/>
          <w:sz w:val="24"/>
          <w:szCs w:val="24"/>
          <w:rtl w:val="0"/>
        </w:rPr>
        <w:t xml:space="preserve">and select </w:t>
      </w:r>
      <w:r>
        <w:rPr>
          <w:b/>
          <w:color w:val="000000"/>
          <w:sz w:val="24"/>
          <w:szCs w:val="24"/>
          <w:rtl w:val="0"/>
        </w:rPr>
        <w:t xml:space="preserve">Edit Colors </w:t>
      </w:r>
      <w:r>
        <w:rPr>
          <w:color w:val="000000"/>
          <w:sz w:val="24"/>
          <w:szCs w:val="24"/>
          <w:rtl w:val="0"/>
        </w:rPr>
        <w:t>to edit color</w:t>
      </w:r>
      <w:r>
        <w:rPr>
          <w:b/>
          <w:color w:val="000000"/>
          <w:sz w:val="24"/>
          <w:szCs w:val="24"/>
          <w:rtl w:val="0"/>
        </w:rPr>
        <w:t xml:space="preserve"> </w:t>
      </w:r>
    </w:p>
    <w:p w14:paraId="00000066">
      <w:pPr>
        <w:widowControl w:val="0"/>
        <w:tabs>
          <w:tab w:val="left" w:pos="826"/>
        </w:tabs>
        <w:spacing w:before="280" w:after="0" w:line="276" w:lineRule="auto"/>
        <w:rPr>
          <w:b/>
          <w:sz w:val="24"/>
          <w:szCs w:val="24"/>
        </w:rPr>
      </w:pPr>
      <w:r>
        <w:drawing>
          <wp:inline distT="0" distB="0" distL="0" distR="0">
            <wp:extent cx="5619115" cy="2999105"/>
            <wp:effectExtent l="12700" t="12700" r="12700" b="12700"/>
            <wp:docPr id="166" name="image29.png" descr="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29.png" descr="Chart&#10;&#10;Description automatically generated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9245" cy="2999332"/>
                    </a:xfrm>
                    <a:prstGeom prst="rect">
                      <a:avLst/>
                    </a:prstGeom>
                    <a:ln w="12700">
                      <a:solidFill>
                        <a:srgbClr val="3F3F3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812800</wp:posOffset>
                </wp:positionH>
                <wp:positionV relativeFrom="paragraph">
                  <wp:posOffset>1219200</wp:posOffset>
                </wp:positionV>
                <wp:extent cx="570865" cy="208280"/>
                <wp:effectExtent l="0" t="0" r="0" b="0"/>
                <wp:wrapNone/>
                <wp:docPr id="141" name="Rectangles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70033" y="3685265"/>
                          <a:ext cx="551935" cy="189471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CCB490F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64pt;margin-top:96pt;height:16.4pt;width:44.95pt;z-index:251660288;v-text-anchor:middle;mso-width-relative:page;mso-height-relative:page;" filled="f" stroked="t" coordsize="21600,21600" o:gfxdata="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c+jy2dgAAAALAQAADwAAAAAAAAABACAAAAAiAAAA&#10;ZHJzL2Rvd25yZXYueG1sUEsBAhQAFAAAAAgAh07iQFaJEN5AAgAAkAQAAA4AAAAAAAAAAQAgAAAA&#10;JwEAAGRycy9lMm9Eb2MueG1sUEsFBgAAAAAGAAYAWQEAANkFAAAAAA==&#10;">
                <v:fill on="f" focussize="0,0"/>
                <v:stroke weight="1.5pt" color="#FF0000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1CCB490F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ect>
            </w:pict>
          </mc:Fallback>
        </mc:AlternateContent>
      </w:r>
    </w:p>
    <w:p w14:paraId="00000067">
      <w:pPr>
        <w:widowControl w:val="0"/>
        <w:tabs>
          <w:tab w:val="left" w:pos="826"/>
        </w:tabs>
        <w:spacing w:before="280" w:after="0" w:line="276" w:lineRule="auto"/>
        <w:rPr>
          <w:b/>
          <w:sz w:val="24"/>
          <w:szCs w:val="24"/>
        </w:rPr>
      </w:pPr>
    </w:p>
    <w:p w14:paraId="00000068">
      <w:pPr>
        <w:widowControl w:val="0"/>
        <w:tabs>
          <w:tab w:val="left" w:pos="826"/>
        </w:tabs>
        <w:spacing w:before="280" w:after="0" w:line="276" w:lineRule="auto"/>
        <w:rPr>
          <w:b/>
          <w:sz w:val="24"/>
          <w:szCs w:val="24"/>
        </w:rPr>
      </w:pPr>
    </w:p>
    <w:p w14:paraId="00000069">
      <w:pPr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76" w:lineRule="auto"/>
        <w:ind w:left="927" w:hanging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 xml:space="preserve">Select the </w:t>
      </w:r>
      <w:r>
        <w:rPr>
          <w:b/>
          <w:color w:val="000000"/>
          <w:sz w:val="24"/>
          <w:szCs w:val="24"/>
          <w:rtl w:val="0"/>
        </w:rPr>
        <w:t xml:space="preserve">Orange-Blue Diverging </w:t>
      </w:r>
      <w:r>
        <w:rPr>
          <w:color w:val="000000"/>
          <w:sz w:val="24"/>
          <w:szCs w:val="24"/>
          <w:rtl w:val="0"/>
        </w:rPr>
        <w:t xml:space="preserve">palette from the </w:t>
      </w:r>
      <w:r>
        <w:rPr>
          <w:b/>
          <w:color w:val="000000"/>
          <w:sz w:val="24"/>
          <w:szCs w:val="24"/>
          <w:rtl w:val="0"/>
        </w:rPr>
        <w:t xml:space="preserve">Edit Colors </w:t>
      </w:r>
      <w:r>
        <w:rPr>
          <w:color w:val="000000"/>
          <w:sz w:val="24"/>
          <w:szCs w:val="24"/>
          <w:rtl w:val="0"/>
        </w:rPr>
        <w:t>window</w:t>
      </w:r>
    </w:p>
    <w:p w14:paraId="0000006A">
      <w:pPr>
        <w:widowControl w:val="0"/>
        <w:tabs>
          <w:tab w:val="left" w:pos="826"/>
        </w:tabs>
        <w:spacing w:before="280" w:after="0" w:line="276" w:lineRule="auto"/>
        <w:rPr>
          <w:sz w:val="24"/>
          <w:szCs w:val="24"/>
        </w:rPr>
      </w:pPr>
      <w:r>
        <w:drawing>
          <wp:inline distT="0" distB="0" distL="0" distR="0">
            <wp:extent cx="5681980" cy="3044190"/>
            <wp:effectExtent l="12700" t="12700" r="12700" b="12700"/>
            <wp:docPr id="167" name="image31.png" descr="A screenshot of a computer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image31.png" descr="A screenshot of a computer&#10;&#10;Description automatically generated with medium confidence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2383" cy="3044567"/>
                    </a:xfrm>
                    <a:prstGeom prst="rect">
                      <a:avLst/>
                    </a:prstGeom>
                    <a:ln w="12700">
                      <a:solidFill>
                        <a:srgbClr val="3F3F3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2171700</wp:posOffset>
                </wp:positionH>
                <wp:positionV relativeFrom="paragraph">
                  <wp:posOffset>1968500</wp:posOffset>
                </wp:positionV>
                <wp:extent cx="1362075" cy="159385"/>
                <wp:effectExtent l="0" t="0" r="0" b="0"/>
                <wp:wrapNone/>
                <wp:docPr id="132" name="Rectangles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74617" y="3709979"/>
                          <a:ext cx="1342767" cy="140043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70EC4CD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71pt;margin-top:155pt;height:12.55pt;width:107.25pt;z-index:251660288;v-text-anchor:middle;mso-width-relative:page;mso-height-relative:page;" filled="f" stroked="t" coordsize="21600,21600" o:gfxdata="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XgZFg2AAAAAsBAAAPAAAAAAAAAAEAIAAAACIAAABk&#10;cnMvZG93bnJldi54bWxQSwECFAAUAAAACACHTuJADLFtuj8CAACRBAAADgAAAAAAAAABACAAAAAn&#10;AQAAZHJzL2Uyb0RvYy54bWxQSwUGAAAAAAYABgBZAQAA2AUAAAAA&#10;">
                <v:fill on="f" focussize="0,0"/>
                <v:stroke weight="1.5pt" color="#FF0000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070EC4CD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ect>
            </w:pict>
          </mc:Fallback>
        </mc:AlternateContent>
      </w:r>
    </w:p>
    <w:p w14:paraId="0000006B">
      <w:pPr>
        <w:widowControl w:val="0"/>
        <w:tabs>
          <w:tab w:val="left" w:pos="826"/>
        </w:tabs>
        <w:spacing w:before="280" w:after="0" w:line="276" w:lineRule="auto"/>
        <w:rPr>
          <w:sz w:val="24"/>
          <w:szCs w:val="24"/>
        </w:rPr>
      </w:pPr>
    </w:p>
    <w:p w14:paraId="0000006C">
      <w:pPr>
        <w:widowControl w:val="0"/>
        <w:tabs>
          <w:tab w:val="left" w:pos="826"/>
        </w:tabs>
        <w:spacing w:before="280" w:after="0" w:line="276" w:lineRule="auto"/>
        <w:rPr>
          <w:sz w:val="24"/>
          <w:szCs w:val="24"/>
        </w:rPr>
      </w:pPr>
    </w:p>
    <w:p w14:paraId="0000006D">
      <w:pPr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76" w:lineRule="auto"/>
        <w:ind w:left="927" w:hanging="360"/>
        <w:rPr>
          <w:b/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 xml:space="preserve">Click </w:t>
      </w:r>
      <w:r>
        <w:rPr>
          <w:b/>
          <w:color w:val="000000"/>
          <w:sz w:val="24"/>
          <w:szCs w:val="24"/>
          <w:rtl w:val="0"/>
        </w:rPr>
        <w:t>OK</w:t>
      </w:r>
    </w:p>
    <w:p w14:paraId="0000006E">
      <w:pPr>
        <w:widowControl w:val="0"/>
        <w:tabs>
          <w:tab w:val="left" w:pos="826"/>
        </w:tabs>
        <w:spacing w:before="280" w:after="0" w:line="276" w:lineRule="auto"/>
        <w:rPr>
          <w:b/>
          <w:sz w:val="24"/>
          <w:szCs w:val="24"/>
        </w:rPr>
      </w:pPr>
      <w:r>
        <w:drawing>
          <wp:inline distT="0" distB="0" distL="0" distR="0">
            <wp:extent cx="5687695" cy="3047365"/>
            <wp:effectExtent l="12700" t="12700" r="12700" b="12700"/>
            <wp:docPr id="168" name="image36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36.png" descr="A screenshot of a computer&#10;&#10;Description automatically generated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8033" cy="3047595"/>
                    </a:xfrm>
                    <a:prstGeom prst="rect">
                      <a:avLst/>
                    </a:prstGeom>
                    <a:ln w="12700">
                      <a:solidFill>
                        <a:srgbClr val="3F3F3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2552700</wp:posOffset>
                </wp:positionH>
                <wp:positionV relativeFrom="paragraph">
                  <wp:posOffset>1841500</wp:posOffset>
                </wp:positionV>
                <wp:extent cx="340360" cy="159385"/>
                <wp:effectExtent l="0" t="0" r="0" b="0"/>
                <wp:wrapNone/>
                <wp:docPr id="149" name="Rectangles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85362" y="3709979"/>
                          <a:ext cx="321276" cy="140043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43F078A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01pt;margin-top:145pt;height:12.55pt;width:26.8pt;z-index:251660288;v-text-anchor:middle;mso-width-relative:page;mso-height-relative:page;" filled="f" stroked="t" coordsize="21600,21600" o:gfxdata="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LezVnfZAAAACwEAAA8AAAAAAAAAAQAgAAAAIgAA&#10;AGRycy9kb3ducmV2LnhtbFBLAQIUABQAAAAIAIdO4kD0F9MVQAIAAJAEAAAOAAAAAAAAAAEAIAAA&#10;ACgBAABkcnMvZTJvRG9jLnhtbFBLBQYAAAAABgAGAFkBAADaBQAAAAA=&#10;">
                <v:fill on="f" focussize="0,0"/>
                <v:stroke weight="1.5pt" color="#FF0000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143F078A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ect>
            </w:pict>
          </mc:Fallback>
        </mc:AlternateContent>
      </w:r>
    </w:p>
    <w:p w14:paraId="0000006F">
      <w:pPr>
        <w:widowControl w:val="0"/>
        <w:tabs>
          <w:tab w:val="left" w:pos="826"/>
        </w:tabs>
        <w:spacing w:before="280" w:after="0" w:line="276" w:lineRule="auto"/>
        <w:rPr>
          <w:b/>
          <w:sz w:val="24"/>
          <w:szCs w:val="24"/>
        </w:rPr>
      </w:pPr>
    </w:p>
    <w:p w14:paraId="00000070">
      <w:pPr>
        <w:widowControl w:val="0"/>
        <w:tabs>
          <w:tab w:val="left" w:pos="826"/>
        </w:tabs>
        <w:spacing w:before="280" w:after="0" w:line="276" w:lineRule="auto"/>
        <w:rPr>
          <w:b/>
          <w:sz w:val="24"/>
          <w:szCs w:val="24"/>
        </w:rPr>
      </w:pPr>
    </w:p>
    <w:p w14:paraId="00000071">
      <w:pPr>
        <w:widowControl w:val="0"/>
        <w:tabs>
          <w:tab w:val="left" w:pos="826"/>
        </w:tabs>
        <w:spacing w:before="280" w:after="0" w:line="276" w:lineRule="auto"/>
        <w:rPr>
          <w:b/>
          <w:sz w:val="24"/>
          <w:szCs w:val="24"/>
        </w:rPr>
      </w:pPr>
    </w:p>
    <w:p w14:paraId="00000072">
      <w:pPr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76" w:lineRule="auto"/>
        <w:ind w:left="927" w:hanging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 xml:space="preserve">Right-click on the Y-axis or X-axis to change the intervals. In the </w:t>
      </w:r>
      <w:r>
        <w:rPr>
          <w:b/>
          <w:color w:val="000000"/>
          <w:sz w:val="24"/>
          <w:szCs w:val="24"/>
          <w:rtl w:val="0"/>
        </w:rPr>
        <w:t>Edit Axis window,</w:t>
      </w:r>
      <w:r>
        <w:rPr>
          <w:color w:val="000000"/>
          <w:sz w:val="24"/>
          <w:szCs w:val="24"/>
          <w:rtl w:val="0"/>
        </w:rPr>
        <w:t xml:space="preserve"> select </w:t>
      </w:r>
      <w:r>
        <w:rPr>
          <w:b/>
          <w:color w:val="000000"/>
          <w:sz w:val="24"/>
          <w:szCs w:val="24"/>
          <w:rtl w:val="0"/>
        </w:rPr>
        <w:t>Major Tick Marks</w:t>
      </w:r>
      <w:r>
        <w:rPr>
          <w:color w:val="000000"/>
          <w:sz w:val="24"/>
          <w:szCs w:val="24"/>
          <w:rtl w:val="0"/>
        </w:rPr>
        <w:t xml:space="preserve"> as </w:t>
      </w:r>
      <w:r>
        <w:rPr>
          <w:b/>
          <w:color w:val="000000"/>
          <w:sz w:val="24"/>
          <w:szCs w:val="24"/>
          <w:rtl w:val="0"/>
        </w:rPr>
        <w:t>Fixed</w:t>
      </w:r>
      <w:r>
        <w:rPr>
          <w:color w:val="000000"/>
          <w:sz w:val="24"/>
          <w:szCs w:val="24"/>
          <w:rtl w:val="0"/>
        </w:rPr>
        <w:t xml:space="preserve"> and set the interval as </w:t>
      </w:r>
      <w:r>
        <w:rPr>
          <w:b/>
          <w:color w:val="000000"/>
          <w:sz w:val="24"/>
          <w:szCs w:val="24"/>
          <w:rtl w:val="0"/>
        </w:rPr>
        <w:t>20</w:t>
      </w:r>
      <w:r>
        <w:rPr>
          <w:color w:val="000000"/>
          <w:sz w:val="24"/>
          <w:szCs w:val="24"/>
          <w:rtl w:val="0"/>
        </w:rPr>
        <w:t xml:space="preserve"> or as required</w:t>
      </w:r>
    </w:p>
    <w:p w14:paraId="00000073">
      <w:pPr>
        <w:widowControl w:val="0"/>
        <w:tabs>
          <w:tab w:val="left" w:pos="826"/>
        </w:tabs>
        <w:spacing w:before="280" w:after="0" w:line="276" w:lineRule="auto"/>
        <w:rPr>
          <w:sz w:val="24"/>
          <w:szCs w:val="24"/>
        </w:rPr>
      </w:pPr>
      <w:r>
        <w:drawing>
          <wp:inline distT="0" distB="0" distL="0" distR="0">
            <wp:extent cx="5527040" cy="2961005"/>
            <wp:effectExtent l="12700" t="12700" r="12700" b="12700"/>
            <wp:docPr id="169" name="image30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image30.png" descr="Graphical user interface, application&#10;&#10;Description automatically generated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7546" cy="2961608"/>
                    </a:xfrm>
                    <a:prstGeom prst="rect">
                      <a:avLst/>
                    </a:prstGeom>
                    <a:ln w="12700">
                      <a:solidFill>
                        <a:srgbClr val="3F3F3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1981200</wp:posOffset>
                </wp:positionH>
                <wp:positionV relativeFrom="paragraph">
                  <wp:posOffset>749300</wp:posOffset>
                </wp:positionV>
                <wp:extent cx="1534795" cy="439420"/>
                <wp:effectExtent l="0" t="0" r="0" b="0"/>
                <wp:wrapNone/>
                <wp:docPr id="133" name="Rectangles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88119" y="3569936"/>
                          <a:ext cx="1515762" cy="420129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6782722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56pt;margin-top:59pt;height:34.6pt;width:120.85pt;z-index:251660288;v-text-anchor:middle;mso-width-relative:page;mso-height-relative:page;" filled="f" stroked="t" coordsize="21600,21600" o:gfxdata="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HfVYt9kAAAALAQAADwAAAAAAAAABACAAAAAiAAAA&#10;ZHJzL2Rvd25yZXYueG1sUEsBAhQAFAAAAAgAh07iQDqrAxY/AgAAkQQAAA4AAAAAAAAAAQAgAAAA&#10;KAEAAGRycy9lMm9Eb2MueG1sUEsFBgAAAAAGAAYAWQEAANkFAAAAAA==&#10;">
                <v:fill on="f" focussize="0,0"/>
                <v:stroke weight="1.5pt" color="#FF0000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16782722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ect>
            </w:pict>
          </mc:Fallback>
        </mc:AlternateContent>
      </w:r>
    </w:p>
    <w:p w14:paraId="00000074">
      <w:pPr>
        <w:widowControl w:val="0"/>
        <w:tabs>
          <w:tab w:val="left" w:pos="826"/>
        </w:tabs>
        <w:spacing w:before="280" w:after="0" w:line="276" w:lineRule="auto"/>
        <w:rPr>
          <w:sz w:val="24"/>
          <w:szCs w:val="24"/>
        </w:rPr>
      </w:pPr>
    </w:p>
    <w:p w14:paraId="00000075">
      <w:pPr>
        <w:widowControl w:val="0"/>
        <w:tabs>
          <w:tab w:val="left" w:pos="826"/>
        </w:tabs>
        <w:spacing w:before="280" w:after="0" w:line="276" w:lineRule="auto"/>
        <w:rPr>
          <w:sz w:val="24"/>
          <w:szCs w:val="24"/>
        </w:rPr>
      </w:pPr>
    </w:p>
    <w:p w14:paraId="00000076">
      <w:pPr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76" w:lineRule="auto"/>
        <w:ind w:left="927" w:hanging="360"/>
        <w:rPr>
          <w:b/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 xml:space="preserve">Rename this sheet as </w:t>
      </w:r>
      <w:r>
        <w:rPr>
          <w:b/>
          <w:color w:val="000000"/>
          <w:sz w:val="24"/>
          <w:szCs w:val="24"/>
          <w:rtl w:val="0"/>
        </w:rPr>
        <w:t>Profit ranked by Customer Orders</w:t>
      </w:r>
    </w:p>
    <w:p w14:paraId="00000077">
      <w:pPr>
        <w:widowControl w:val="0"/>
        <w:tabs>
          <w:tab w:val="left" w:pos="826"/>
        </w:tabs>
        <w:spacing w:before="280" w:after="0" w:line="276" w:lineRule="auto"/>
        <w:rPr>
          <w:b/>
          <w:sz w:val="24"/>
          <w:szCs w:val="24"/>
        </w:rPr>
      </w:pPr>
      <w:r>
        <w:drawing>
          <wp:inline distT="0" distB="0" distL="0" distR="0">
            <wp:extent cx="5798185" cy="3096895"/>
            <wp:effectExtent l="12700" t="12700" r="12700" b="12700"/>
            <wp:docPr id="170" name="image32.png" descr="A screenshot of a computer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32.png" descr="A screenshot of a computer&#10;&#10;Description automatically generated with medium confidence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8573" cy="3097529"/>
                    </a:xfrm>
                    <a:prstGeom prst="rect">
                      <a:avLst/>
                    </a:prstGeom>
                    <a:ln w="12700">
                      <a:solidFill>
                        <a:srgbClr val="3F3F3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0000078">
      <w:pPr>
        <w:widowControl w:val="0"/>
        <w:tabs>
          <w:tab w:val="left" w:pos="826"/>
        </w:tabs>
        <w:spacing w:before="280" w:after="0" w:line="276" w:lineRule="auto"/>
        <w:rPr>
          <w:b/>
          <w:sz w:val="24"/>
          <w:szCs w:val="24"/>
        </w:rPr>
      </w:pPr>
    </w:p>
    <w:p w14:paraId="00000079">
      <w:pPr>
        <w:widowControl w:val="0"/>
        <w:tabs>
          <w:tab w:val="left" w:pos="826"/>
        </w:tabs>
        <w:spacing w:before="280" w:after="0" w:line="276" w:lineRule="auto"/>
        <w:rPr>
          <w:b/>
          <w:sz w:val="24"/>
          <w:szCs w:val="24"/>
        </w:rPr>
      </w:pPr>
    </w:p>
    <w:p w14:paraId="0000007A">
      <w:pPr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76" w:lineRule="auto"/>
        <w:ind w:left="927" w:hanging="360"/>
        <w:rPr>
          <w:b/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 xml:space="preserve">Save this workbook as </w:t>
      </w:r>
      <w:r>
        <w:rPr>
          <w:b/>
          <w:color w:val="000000"/>
          <w:sz w:val="24"/>
          <w:szCs w:val="24"/>
          <w:rtl w:val="0"/>
        </w:rPr>
        <w:t>Lesson 7 - Exercises</w:t>
      </w:r>
    </w:p>
    <w:p w14:paraId="0000007B">
      <w:pPr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0" w:after="0" w:line="276" w:lineRule="auto"/>
        <w:ind w:left="927" w:hanging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Close the workbook</w:t>
      </w:r>
    </w:p>
    <w:p w14:paraId="0000007C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481"/>
        </w:tabs>
        <w:spacing w:before="280" w:after="0" w:line="276" w:lineRule="auto"/>
        <w:ind w:left="826" w:right="791" w:firstLine="0"/>
        <w:rPr>
          <w:color w:val="000000"/>
          <w:sz w:val="24"/>
          <w:szCs w:val="24"/>
        </w:rPr>
      </w:pPr>
    </w:p>
    <w:p w14:paraId="0000007D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481"/>
        </w:tabs>
        <w:spacing w:before="280" w:after="0" w:line="276" w:lineRule="auto"/>
        <w:ind w:left="826" w:right="791" w:firstLine="0"/>
        <w:rPr>
          <w:color w:val="000000"/>
          <w:sz w:val="24"/>
          <w:szCs w:val="24"/>
        </w:rPr>
      </w:pPr>
    </w:p>
    <w:p w14:paraId="0000007E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481"/>
        </w:tabs>
        <w:spacing w:before="280" w:after="0" w:line="276" w:lineRule="auto"/>
        <w:ind w:left="826" w:firstLine="0"/>
        <w:rPr>
          <w:color w:val="000000"/>
          <w:sz w:val="24"/>
          <w:szCs w:val="24"/>
        </w:rPr>
      </w:pPr>
    </w:p>
    <w:p w14:paraId="0000007F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481"/>
        </w:tabs>
        <w:spacing w:before="280" w:after="0" w:line="276" w:lineRule="auto"/>
        <w:ind w:left="826" w:firstLine="0"/>
        <w:rPr>
          <w:color w:val="000000"/>
          <w:sz w:val="24"/>
          <w:szCs w:val="24"/>
        </w:rPr>
      </w:pPr>
    </w:p>
    <w:p w14:paraId="00000080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481"/>
        </w:tabs>
        <w:spacing w:before="280" w:after="0" w:line="276" w:lineRule="auto"/>
        <w:ind w:left="826" w:firstLine="0"/>
        <w:rPr>
          <w:color w:val="000000"/>
          <w:sz w:val="24"/>
          <w:szCs w:val="24"/>
        </w:rPr>
      </w:pPr>
    </w:p>
    <w:p w14:paraId="00000081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481"/>
        </w:tabs>
        <w:spacing w:before="280" w:after="0" w:line="276" w:lineRule="auto"/>
        <w:ind w:left="826" w:firstLine="0"/>
        <w:rPr>
          <w:color w:val="000000"/>
          <w:sz w:val="24"/>
          <w:szCs w:val="24"/>
        </w:rPr>
      </w:pPr>
    </w:p>
    <w:p w14:paraId="00000082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 w:line="276" w:lineRule="auto"/>
        <w:ind w:right="515"/>
        <w:rPr>
          <w:b/>
          <w:color w:val="000000"/>
          <w:sz w:val="28"/>
          <w:szCs w:val="28"/>
        </w:rPr>
      </w:pPr>
    </w:p>
    <w:p w14:paraId="00000083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 w:line="276" w:lineRule="auto"/>
        <w:ind w:left="115" w:right="515" w:hanging="1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  <w:rtl w:val="0"/>
        </w:rPr>
        <w:t>Answers</w:t>
      </w:r>
    </w:p>
    <w:p w14:paraId="00000084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 w:line="27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Based on the view, these are the answers to the questions in the problem statement:</w:t>
      </w:r>
    </w:p>
    <w:p w14:paraId="00000085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931"/>
          <w:tab w:val="left" w:pos="932"/>
        </w:tabs>
        <w:spacing w:before="280" w:after="0" w:line="276" w:lineRule="auto"/>
        <w:ind w:left="720" w:right="3659" w:hanging="360"/>
        <w:jc w:val="left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How many orders have been placed in the bin 4? Answer: </w:t>
      </w:r>
      <w:r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96</w:t>
      </w:r>
    </w:p>
    <w:p w14:paraId="00000086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931"/>
          <w:tab w:val="left" w:pos="932"/>
        </w:tabs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Which customer is generating highest profit and what’s the value and number of orders placed by that customer?</w:t>
      </w:r>
    </w:p>
    <w:p w14:paraId="00000087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931"/>
          <w:tab w:val="left" w:pos="932"/>
        </w:tabs>
        <w:spacing w:before="0" w:after="0" w:line="276" w:lineRule="auto"/>
        <w:ind w:left="72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Answer: </w:t>
      </w:r>
      <w:r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Tamara Chand, $8981, and 5</w:t>
      </w:r>
    </w:p>
    <w:sectPr>
      <w:headerReference r:id="rId5" w:type="default"/>
      <w:pgSz w:w="12240" w:h="15840"/>
      <w:pgMar w:top="1440" w:right="1440" w:bottom="1440" w:left="1440" w:header="708" w:footer="708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Noto Sa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Arial MT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 Neue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oto Sans Symbol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6" w:lineRule="auto"/>
      </w:pPr>
      <w:r>
        <w:separator/>
      </w:r>
    </w:p>
  </w:footnote>
  <w:footnote w:type="continuationSeparator" w:id="1">
    <w:p>
      <w:pPr>
        <w:spacing w:before="0" w:after="0" w:line="25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0000088">
    <w:pPr>
      <w:jc w:val="right"/>
    </w:pPr>
  </w:p>
  <w:p w14:paraId="00000089">
    <w:r>
      <w:drawing>
        <wp:inline distT="114300" distB="114300" distL="114300" distR="114300">
          <wp:extent cx="5943600" cy="63500"/>
          <wp:effectExtent l="0" t="0" r="0" b="0"/>
          <wp:docPr id="151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1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635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0000008A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927" w:hanging="360"/>
      </w:pPr>
      <w:rPr>
        <w:rFonts w:ascii="Helvetica Neue" w:hAnsi="Helvetica Neue" w:eastAsia="Helvetica Neue" w:cs="Helvetica Neue"/>
        <w:b/>
        <w:sz w:val="22"/>
        <w:szCs w:val="22"/>
      </w:rPr>
    </w:lvl>
    <w:lvl w:ilvl="1" w:tentative="0">
      <w:start w:val="1"/>
      <w:numFmt w:val="bullet"/>
      <w:lvlText w:val="•"/>
      <w:lvlJc w:val="left"/>
      <w:pPr>
        <w:ind w:left="1073" w:hanging="360"/>
      </w:pPr>
      <w:rPr>
        <w:rFonts w:ascii="Arial MT" w:hAnsi="Arial MT" w:eastAsia="Arial MT" w:cs="Arial MT"/>
        <w:sz w:val="22"/>
        <w:szCs w:val="22"/>
      </w:rPr>
    </w:lvl>
    <w:lvl w:ilvl="2" w:tentative="0">
      <w:start w:val="1"/>
      <w:numFmt w:val="bullet"/>
      <w:lvlText w:val="•"/>
      <w:lvlJc w:val="left"/>
      <w:pPr>
        <w:ind w:left="2042" w:hanging="360"/>
      </w:pPr>
    </w:lvl>
    <w:lvl w:ilvl="3" w:tentative="0">
      <w:start w:val="1"/>
      <w:numFmt w:val="bullet"/>
      <w:lvlText w:val="•"/>
      <w:lvlJc w:val="left"/>
      <w:pPr>
        <w:ind w:left="3002" w:hanging="360"/>
      </w:pPr>
    </w:lvl>
    <w:lvl w:ilvl="4" w:tentative="0">
      <w:start w:val="1"/>
      <w:numFmt w:val="bullet"/>
      <w:lvlText w:val="•"/>
      <w:lvlJc w:val="left"/>
      <w:pPr>
        <w:ind w:left="3962" w:hanging="360"/>
      </w:pPr>
    </w:lvl>
    <w:lvl w:ilvl="5" w:tentative="0">
      <w:start w:val="1"/>
      <w:numFmt w:val="bullet"/>
      <w:lvlText w:val="•"/>
      <w:lvlJc w:val="left"/>
      <w:pPr>
        <w:ind w:left="4922" w:hanging="360"/>
      </w:pPr>
    </w:lvl>
    <w:lvl w:ilvl="6" w:tentative="0">
      <w:start w:val="1"/>
      <w:numFmt w:val="bullet"/>
      <w:lvlText w:val="•"/>
      <w:lvlJc w:val="left"/>
      <w:pPr>
        <w:ind w:left="5882" w:hanging="360"/>
      </w:pPr>
    </w:lvl>
    <w:lvl w:ilvl="7" w:tentative="0">
      <w:start w:val="1"/>
      <w:numFmt w:val="bullet"/>
      <w:lvlText w:val="•"/>
      <w:lvlJc w:val="left"/>
      <w:pPr>
        <w:ind w:left="6842" w:hanging="360"/>
      </w:pPr>
    </w:lvl>
    <w:lvl w:ilvl="8" w:tentative="0">
      <w:start w:val="1"/>
      <w:numFmt w:val="bullet"/>
      <w:lvlText w:val="•"/>
      <w:lvlJc w:val="left"/>
      <w:pPr>
        <w:ind w:left="7802" w:hanging="360"/>
      </w:pPr>
    </w:lvl>
  </w:abstractNum>
  <w:abstractNum w:abstractNumId="1">
    <w:nsid w:val="0053208E"/>
    <w:multiLevelType w:val="multilevel"/>
    <w:tmpl w:val="0053208E"/>
    <w:lvl w:ilvl="0" w:tentative="0">
      <w:start w:val="1"/>
      <w:numFmt w:val="bullet"/>
      <w:lvlText w:val="•"/>
      <w:lvlJc w:val="left"/>
      <w:pPr>
        <w:ind w:left="840" w:hanging="255"/>
      </w:pPr>
      <w:rPr>
        <w:rFonts w:ascii="Arial MT" w:hAnsi="Arial MT" w:eastAsia="Arial MT" w:cs="Arial MT"/>
        <w:sz w:val="22"/>
        <w:szCs w:val="22"/>
      </w:rPr>
    </w:lvl>
    <w:lvl w:ilvl="1" w:tentative="0">
      <w:start w:val="1"/>
      <w:numFmt w:val="bullet"/>
      <w:lvlText w:val="•"/>
      <w:lvlJc w:val="left"/>
      <w:pPr>
        <w:ind w:left="1714" w:hanging="255"/>
      </w:pPr>
    </w:lvl>
    <w:lvl w:ilvl="2" w:tentative="0">
      <w:start w:val="1"/>
      <w:numFmt w:val="bullet"/>
      <w:lvlText w:val="•"/>
      <w:lvlJc w:val="left"/>
      <w:pPr>
        <w:ind w:left="2588" w:hanging="255"/>
      </w:pPr>
    </w:lvl>
    <w:lvl w:ilvl="3" w:tentative="0">
      <w:start w:val="1"/>
      <w:numFmt w:val="bullet"/>
      <w:lvlText w:val="•"/>
      <w:lvlJc w:val="left"/>
      <w:pPr>
        <w:ind w:left="3462" w:hanging="255"/>
      </w:pPr>
    </w:lvl>
    <w:lvl w:ilvl="4" w:tentative="0">
      <w:start w:val="1"/>
      <w:numFmt w:val="bullet"/>
      <w:lvlText w:val="•"/>
      <w:lvlJc w:val="left"/>
      <w:pPr>
        <w:ind w:left="4336" w:hanging="255"/>
      </w:pPr>
    </w:lvl>
    <w:lvl w:ilvl="5" w:tentative="0">
      <w:start w:val="1"/>
      <w:numFmt w:val="bullet"/>
      <w:lvlText w:val="•"/>
      <w:lvlJc w:val="left"/>
      <w:pPr>
        <w:ind w:left="5210" w:hanging="255"/>
      </w:pPr>
    </w:lvl>
    <w:lvl w:ilvl="6" w:tentative="0">
      <w:start w:val="1"/>
      <w:numFmt w:val="bullet"/>
      <w:lvlText w:val="•"/>
      <w:lvlJc w:val="left"/>
      <w:pPr>
        <w:ind w:left="6084" w:hanging="255"/>
      </w:pPr>
    </w:lvl>
    <w:lvl w:ilvl="7" w:tentative="0">
      <w:start w:val="1"/>
      <w:numFmt w:val="bullet"/>
      <w:lvlText w:val="•"/>
      <w:lvlJc w:val="left"/>
      <w:pPr>
        <w:ind w:left="6958" w:hanging="255"/>
      </w:pPr>
    </w:lvl>
    <w:lvl w:ilvl="8" w:tentative="0">
      <w:start w:val="1"/>
      <w:numFmt w:val="bullet"/>
      <w:lvlText w:val="•"/>
      <w:lvlJc w:val="left"/>
      <w:pPr>
        <w:ind w:left="7832" w:hanging="255"/>
      </w:pPr>
    </w:lvl>
  </w:abstractNum>
  <w:abstractNum w:abstractNumId="2">
    <w:nsid w:val="59ADCABA"/>
    <w:multiLevelType w:val="multilevel"/>
    <w:tmpl w:val="59ADCABA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117D7450"/>
    <w:rsid w:val="22943C6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Calibr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iPriority="99" w:name="annotation text"/>
    <w:lsdException w:qFormat="1" w:uiPriority="99" w:name="header"/>
    <w:lsdException w:qFormat="1" w:uiPriority="99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iPriority="99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qFormat="1" w:uiPriority="99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iPriority="99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100" w:beforeAutospacing="1" w:after="160" w:line="256" w:lineRule="auto"/>
    </w:pPr>
    <w:rPr>
      <w:rFonts w:ascii="Calibri" w:hAnsi="Calibri" w:eastAsia="Times New Roman" w:cs="Calibri"/>
      <w:sz w:val="22"/>
      <w:szCs w:val="22"/>
      <w:lang w:val="en-US"/>
    </w:rPr>
  </w:style>
  <w:style w:type="paragraph" w:styleId="2">
    <w:name w:val="heading 1"/>
    <w:next w:val="1"/>
    <w:qFormat/>
    <w:uiPriority w:val="9"/>
    <w:pPr>
      <w:keepNext/>
      <w:keepLines/>
      <w:spacing w:before="480" w:after="120" w:line="256" w:lineRule="auto"/>
      <w:outlineLvl w:val="0"/>
    </w:pPr>
    <w:rPr>
      <w:rFonts w:ascii="Calibri" w:hAnsi="Calibri" w:eastAsia="Calibri" w:cs="Calibri"/>
      <w:b/>
      <w:sz w:val="48"/>
      <w:szCs w:val="48"/>
      <w:lang w:val="en-US"/>
    </w:rPr>
  </w:style>
  <w:style w:type="paragraph" w:styleId="3">
    <w:name w:val="heading 2"/>
    <w:next w:val="1"/>
    <w:semiHidden/>
    <w:unhideWhenUsed/>
    <w:qFormat/>
    <w:uiPriority w:val="9"/>
    <w:pPr>
      <w:keepNext/>
      <w:keepLines/>
      <w:spacing w:before="360" w:after="80" w:line="256" w:lineRule="auto"/>
      <w:outlineLvl w:val="1"/>
    </w:pPr>
    <w:rPr>
      <w:rFonts w:ascii="Calibri" w:hAnsi="Calibri" w:eastAsia="Calibri" w:cs="Calibri"/>
      <w:b/>
      <w:sz w:val="36"/>
      <w:szCs w:val="36"/>
      <w:lang w:val="en-US"/>
    </w:rPr>
  </w:style>
  <w:style w:type="paragraph" w:styleId="4">
    <w:name w:val="heading 3"/>
    <w:next w:val="1"/>
    <w:semiHidden/>
    <w:unhideWhenUsed/>
    <w:qFormat/>
    <w:uiPriority w:val="9"/>
    <w:pPr>
      <w:keepNext/>
      <w:keepLines/>
      <w:spacing w:before="280" w:after="80" w:line="256" w:lineRule="auto"/>
      <w:outlineLvl w:val="2"/>
    </w:pPr>
    <w:rPr>
      <w:rFonts w:ascii="Calibri" w:hAnsi="Calibri" w:eastAsia="Calibri" w:cs="Calibri"/>
      <w:b/>
      <w:sz w:val="28"/>
      <w:szCs w:val="28"/>
      <w:lang w:val="en-US"/>
    </w:rPr>
  </w:style>
  <w:style w:type="paragraph" w:styleId="5">
    <w:name w:val="heading 4"/>
    <w:next w:val="1"/>
    <w:semiHidden/>
    <w:unhideWhenUsed/>
    <w:qFormat/>
    <w:uiPriority w:val="9"/>
    <w:pPr>
      <w:keepNext/>
      <w:keepLines/>
      <w:spacing w:before="240" w:after="40" w:line="256" w:lineRule="auto"/>
      <w:outlineLvl w:val="3"/>
    </w:pPr>
    <w:rPr>
      <w:rFonts w:ascii="Calibri" w:hAnsi="Calibri" w:eastAsia="Calibri" w:cs="Calibri"/>
      <w:b/>
      <w:sz w:val="24"/>
      <w:szCs w:val="24"/>
      <w:lang w:val="en-US"/>
    </w:rPr>
  </w:style>
  <w:style w:type="paragraph" w:styleId="6">
    <w:name w:val="heading 5"/>
    <w:next w:val="1"/>
    <w:semiHidden/>
    <w:unhideWhenUsed/>
    <w:qFormat/>
    <w:uiPriority w:val="9"/>
    <w:pPr>
      <w:keepNext/>
      <w:keepLines/>
      <w:spacing w:before="220" w:after="40" w:line="256" w:lineRule="auto"/>
      <w:outlineLvl w:val="4"/>
    </w:pPr>
    <w:rPr>
      <w:rFonts w:ascii="Calibri" w:hAnsi="Calibri" w:eastAsia="Calibri" w:cs="Calibri"/>
      <w:b/>
      <w:sz w:val="22"/>
      <w:szCs w:val="22"/>
      <w:lang w:val="en-US"/>
    </w:rPr>
  </w:style>
  <w:style w:type="paragraph" w:styleId="7">
    <w:name w:val="heading 6"/>
    <w:next w:val="1"/>
    <w:semiHidden/>
    <w:unhideWhenUsed/>
    <w:qFormat/>
    <w:uiPriority w:val="9"/>
    <w:pPr>
      <w:keepNext/>
      <w:keepLines/>
      <w:spacing w:before="200" w:after="40" w:line="256" w:lineRule="auto"/>
      <w:outlineLvl w:val="5"/>
    </w:pPr>
    <w:rPr>
      <w:rFonts w:ascii="Calibri" w:hAnsi="Calibri" w:eastAsia="Calibri" w:cs="Calibri"/>
      <w:b/>
      <w:sz w:val="20"/>
      <w:szCs w:val="20"/>
      <w:lang w:val="en-US"/>
    </w:rPr>
  </w:style>
  <w:style w:type="character" w:default="1" w:styleId="8">
    <w:name w:val="Default Paragraph Font"/>
    <w:semiHidden/>
    <w:unhideWhenUsed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Balloon Text"/>
    <w:basedOn w:val="1"/>
    <w:link w:val="22"/>
    <w:semiHidden/>
    <w:unhideWhenUsed/>
    <w:qFormat/>
    <w:uiPriority w:val="99"/>
    <w:pPr>
      <w:spacing w:before="0" w:after="0" w:line="240" w:lineRule="auto"/>
    </w:pPr>
    <w:rPr>
      <w:rFonts w:ascii="Tahoma" w:hAnsi="Tahoma" w:cs="Tahoma"/>
      <w:sz w:val="16"/>
      <w:szCs w:val="16"/>
    </w:rPr>
  </w:style>
  <w:style w:type="paragraph" w:styleId="11">
    <w:name w:val="Body Text"/>
    <w:basedOn w:val="1"/>
    <w:link w:val="27"/>
    <w:qFormat/>
    <w:uiPriority w:val="1"/>
    <w:pPr>
      <w:widowControl w:val="0"/>
      <w:autoSpaceDE w:val="0"/>
      <w:autoSpaceDN w:val="0"/>
      <w:spacing w:before="0" w:beforeAutospacing="0" w:after="0" w:line="240" w:lineRule="auto"/>
      <w:ind w:left="826" w:hanging="360"/>
    </w:pPr>
    <w:rPr>
      <w:rFonts w:ascii="Noto Sans" w:hAnsi="Noto Sans" w:eastAsia="Noto Sans" w:cs="Noto Sans"/>
    </w:rPr>
  </w:style>
  <w:style w:type="character" w:styleId="12">
    <w:name w:val="annotation reference"/>
    <w:basedOn w:val="8"/>
    <w:semiHidden/>
    <w:unhideWhenUsed/>
    <w:qFormat/>
    <w:uiPriority w:val="99"/>
    <w:rPr>
      <w:sz w:val="16"/>
      <w:szCs w:val="16"/>
    </w:rPr>
  </w:style>
  <w:style w:type="paragraph" w:styleId="13">
    <w:name w:val="annotation text"/>
    <w:basedOn w:val="1"/>
    <w:link w:val="24"/>
    <w:semiHidden/>
    <w:unhideWhenUsed/>
    <w:qFormat/>
    <w:uiPriority w:val="99"/>
    <w:pPr>
      <w:spacing w:line="240" w:lineRule="auto"/>
    </w:pPr>
    <w:rPr>
      <w:sz w:val="20"/>
      <w:szCs w:val="20"/>
    </w:rPr>
  </w:style>
  <w:style w:type="paragraph" w:styleId="14">
    <w:name w:val="annotation subject"/>
    <w:basedOn w:val="13"/>
    <w:next w:val="13"/>
    <w:link w:val="28"/>
    <w:semiHidden/>
    <w:unhideWhenUsed/>
    <w:qFormat/>
    <w:uiPriority w:val="99"/>
    <w:rPr>
      <w:b/>
      <w:bCs/>
    </w:rPr>
  </w:style>
  <w:style w:type="paragraph" w:styleId="15">
    <w:name w:val="footer"/>
    <w:basedOn w:val="1"/>
    <w:link w:val="26"/>
    <w:semiHidden/>
    <w:unhideWhenUsed/>
    <w:qFormat/>
    <w:uiPriority w:val="99"/>
    <w:pPr>
      <w:tabs>
        <w:tab w:val="center" w:pos="4680"/>
        <w:tab w:val="right" w:pos="9360"/>
      </w:tabs>
      <w:spacing w:before="0" w:after="0" w:line="240" w:lineRule="auto"/>
    </w:pPr>
  </w:style>
  <w:style w:type="paragraph" w:styleId="16">
    <w:name w:val="header"/>
    <w:basedOn w:val="1"/>
    <w:link w:val="25"/>
    <w:semiHidden/>
    <w:unhideWhenUsed/>
    <w:qFormat/>
    <w:uiPriority w:val="99"/>
    <w:pPr>
      <w:tabs>
        <w:tab w:val="center" w:pos="4680"/>
        <w:tab w:val="right" w:pos="9360"/>
      </w:tabs>
      <w:spacing w:before="0" w:after="0" w:line="240" w:lineRule="auto"/>
    </w:pPr>
  </w:style>
  <w:style w:type="paragraph" w:styleId="17">
    <w:name w:val="Subtitle"/>
    <w:next w:val="1"/>
    <w:qFormat/>
    <w:uiPriority w:val="0"/>
    <w:pPr>
      <w:keepNext/>
      <w:keepLines/>
      <w:spacing w:before="360" w:after="80" w:line="256" w:lineRule="auto"/>
    </w:pPr>
    <w:rPr>
      <w:rFonts w:ascii="Georgia" w:hAnsi="Georgia" w:eastAsia="Georgia" w:cs="Georgia"/>
      <w:i/>
      <w:color w:val="666666"/>
      <w:sz w:val="48"/>
      <w:szCs w:val="48"/>
      <w:lang w:val="en-US"/>
    </w:rPr>
  </w:style>
  <w:style w:type="paragraph" w:styleId="18">
    <w:name w:val="Title"/>
    <w:next w:val="1"/>
    <w:qFormat/>
    <w:uiPriority w:val="10"/>
    <w:pPr>
      <w:keepNext/>
      <w:keepLines/>
      <w:spacing w:before="480" w:after="120" w:line="256" w:lineRule="auto"/>
    </w:pPr>
    <w:rPr>
      <w:rFonts w:ascii="Calibri" w:hAnsi="Calibri" w:eastAsia="Calibri" w:cs="Calibri"/>
      <w:b/>
      <w:sz w:val="72"/>
      <w:szCs w:val="72"/>
      <w:lang w:val="en-US"/>
    </w:rPr>
  </w:style>
  <w:style w:type="table" w:customStyle="1" w:styleId="19">
    <w:name w:val="Table Normal1"/>
    <w:qFormat/>
    <w:uiPriority w:val="0"/>
  </w:style>
  <w:style w:type="paragraph" w:customStyle="1" w:styleId="20">
    <w:name w:val="Normal1"/>
    <w:qFormat/>
    <w:uiPriority w:val="0"/>
    <w:pPr>
      <w:spacing w:after="160" w:line="256" w:lineRule="auto"/>
    </w:pPr>
    <w:rPr>
      <w:rFonts w:ascii="Calibri" w:hAnsi="Calibri" w:eastAsia="Calibri" w:cs="Calibri"/>
      <w:sz w:val="22"/>
      <w:szCs w:val="22"/>
      <w:lang w:val="en-US"/>
    </w:rPr>
  </w:style>
  <w:style w:type="paragraph" w:customStyle="1" w:styleId="21">
    <w:name w:val="Normal11"/>
    <w:qFormat/>
    <w:uiPriority w:val="0"/>
    <w:pPr>
      <w:spacing w:after="160" w:line="256" w:lineRule="auto"/>
    </w:pPr>
    <w:rPr>
      <w:rFonts w:ascii="Calibri" w:hAnsi="Calibri" w:eastAsia="Calibri" w:cs="Calibri"/>
      <w:sz w:val="22"/>
      <w:szCs w:val="22"/>
      <w:lang w:val="en-US"/>
    </w:rPr>
  </w:style>
  <w:style w:type="character" w:customStyle="1" w:styleId="22">
    <w:name w:val="Balloon Text Char"/>
    <w:basedOn w:val="8"/>
    <w:link w:val="10"/>
    <w:semiHidden/>
    <w:qFormat/>
    <w:uiPriority w:val="99"/>
    <w:rPr>
      <w:rFonts w:ascii="Tahoma" w:hAnsi="Tahoma" w:eastAsia="Times New Roman" w:cs="Tahoma"/>
      <w:sz w:val="16"/>
      <w:szCs w:val="16"/>
    </w:rPr>
  </w:style>
  <w:style w:type="paragraph" w:styleId="23">
    <w:name w:val="List Paragraph"/>
    <w:basedOn w:val="1"/>
    <w:qFormat/>
    <w:uiPriority w:val="1"/>
    <w:pPr>
      <w:ind w:left="720"/>
      <w:contextualSpacing/>
    </w:pPr>
  </w:style>
  <w:style w:type="character" w:customStyle="1" w:styleId="24">
    <w:name w:val="Comment Text Char"/>
    <w:basedOn w:val="8"/>
    <w:link w:val="13"/>
    <w:semiHidden/>
    <w:qFormat/>
    <w:uiPriority w:val="99"/>
    <w:rPr>
      <w:rFonts w:eastAsia="Times New Roman"/>
      <w:sz w:val="20"/>
      <w:szCs w:val="20"/>
    </w:rPr>
  </w:style>
  <w:style w:type="character" w:customStyle="1" w:styleId="25">
    <w:name w:val="Header Char"/>
    <w:basedOn w:val="8"/>
    <w:link w:val="16"/>
    <w:semiHidden/>
    <w:qFormat/>
    <w:uiPriority w:val="99"/>
    <w:rPr>
      <w:rFonts w:eastAsia="Times New Roman"/>
    </w:rPr>
  </w:style>
  <w:style w:type="character" w:customStyle="1" w:styleId="26">
    <w:name w:val="Footer Char"/>
    <w:basedOn w:val="8"/>
    <w:link w:val="15"/>
    <w:semiHidden/>
    <w:qFormat/>
    <w:uiPriority w:val="99"/>
    <w:rPr>
      <w:rFonts w:eastAsia="Times New Roman"/>
    </w:rPr>
  </w:style>
  <w:style w:type="character" w:customStyle="1" w:styleId="27">
    <w:name w:val="Body Text Char"/>
    <w:basedOn w:val="8"/>
    <w:link w:val="11"/>
    <w:qFormat/>
    <w:uiPriority w:val="1"/>
    <w:rPr>
      <w:rFonts w:ascii="Noto Sans" w:hAnsi="Noto Sans" w:eastAsia="Noto Sans" w:cs="Noto Sans"/>
    </w:rPr>
  </w:style>
  <w:style w:type="character" w:customStyle="1" w:styleId="28">
    <w:name w:val="Comment Subject Char"/>
    <w:basedOn w:val="24"/>
    <w:link w:val="14"/>
    <w:semiHidden/>
    <w:qFormat/>
    <w:uiPriority w:val="99"/>
    <w:rPr>
      <w:rFonts w:eastAsia="Times New Roman"/>
      <w:b/>
      <w:bCs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0" Type="http://schemas.openxmlformats.org/officeDocument/2006/relationships/fontTable" Target="fontTable.xml"/><Relationship Id="rId3" Type="http://schemas.openxmlformats.org/officeDocument/2006/relationships/footnotes" Target="footnotes.xml"/><Relationship Id="rId29" Type="http://schemas.openxmlformats.org/officeDocument/2006/relationships/customXml" Target="../customXml/item2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f5i9ie3HPXJasbQRlXcZ9RmadZw==">AMUW2mXhzuntn+suJJVl1oiUDrj9Id+dBmn1JaiFBEGXUx87T+TnG5J18V9S/SqADOqtKwxnesgOydOUyHi/ZHrIkTXlx7Gw/mPzzFXBGjx/zWPhCLki+iQ=</go:docsCustomData>
</go:gDocsCustomXmlDataStorage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16</Pages>
  <TotalTime>0</TotalTime>
  <ScaleCrop>false</ScaleCrop>
  <LinksUpToDate>false</LinksUpToDate>
  <Application>WPS Office_12.2.0.17119_F1E327BC-269C-435d-A152-05C5408002CA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2021-12-23T07:18:00Z</dcterms:created>
  <dc:creator>PAYAL</dc:creator>
  <cp:lastModifiedBy>Kanika</cp:lastModifiedBy>
  <dcterms:modified xsi:type="dcterms:W3CDTF">2024-07-15T10:46:25Z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E722EF6700C640DBA09632A0EE3B236F_12</vt:lpwstr>
  </property>
</Properties>
</file>