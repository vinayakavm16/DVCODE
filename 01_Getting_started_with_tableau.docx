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160" w:line="259" w:lineRule="auto"/>
        <w:jc w:val="center"/>
        <w:rPr>
          <w:rFonts w:ascii="Calibri" w:hAnsi="Calibri" w:eastAsia="Calibri" w:cs="Calibri"/>
          <w:b/>
          <w:sz w:val="36"/>
          <w:szCs w:val="36"/>
        </w:rPr>
      </w:pPr>
    </w:p>
    <w:p w14:paraId="00000002">
      <w:pPr>
        <w:spacing w:after="160" w:line="259" w:lineRule="auto"/>
        <w:jc w:val="center"/>
        <w:rPr>
          <w:rFonts w:ascii="Calibri" w:hAnsi="Calibri" w:eastAsia="Calibri" w:cs="Calibri"/>
          <w:b/>
          <w:sz w:val="36"/>
          <w:szCs w:val="36"/>
        </w:rPr>
      </w:pPr>
      <w:r>
        <w:rPr>
          <w:rFonts w:ascii="Calibri" w:hAnsi="Calibri" w:eastAsia="Calibri" w:cs="Calibri"/>
          <w:b/>
          <w:sz w:val="36"/>
          <w:szCs w:val="36"/>
          <w:rtl w:val="0"/>
        </w:rPr>
        <w:t>Lesson 02 Demo 01</w:t>
      </w:r>
    </w:p>
    <w:p w14:paraId="00000003">
      <w:pPr>
        <w:spacing w:line="259" w:lineRule="auto"/>
        <w:jc w:val="center"/>
        <w:rPr>
          <w:rFonts w:ascii="Calibri" w:hAnsi="Calibri" w:eastAsia="Calibri" w:cs="Calibri"/>
          <w:b/>
          <w:sz w:val="36"/>
          <w:szCs w:val="36"/>
        </w:rPr>
      </w:pPr>
      <w:r>
        <w:rPr>
          <w:rFonts w:ascii="Calibri" w:hAnsi="Calibri" w:eastAsia="Calibri" w:cs="Calibri"/>
          <w:b/>
          <w:sz w:val="36"/>
          <w:szCs w:val="36"/>
          <w:rtl w:val="0"/>
        </w:rPr>
        <w:t>Getting Started with Tableau</w:t>
      </w:r>
    </w:p>
    <w:p w14:paraId="00000004">
      <w:pPr>
        <w:spacing w:line="259" w:lineRule="auto"/>
        <w:jc w:val="center"/>
        <w:rPr>
          <w:rFonts w:ascii="Calibri" w:hAnsi="Calibri" w:eastAsia="Calibri" w:cs="Calibri"/>
          <w:b/>
          <w:sz w:val="36"/>
          <w:szCs w:val="36"/>
        </w:rPr>
      </w:pPr>
    </w:p>
    <w:p w14:paraId="00000005">
      <w:pPr>
        <w:spacing w:line="285" w:lineRule="auto"/>
        <w:rPr>
          <w:rFonts w:ascii="Calibri" w:hAnsi="Calibri" w:eastAsia="Calibri" w:cs="Calibri"/>
          <w:sz w:val="24"/>
          <w:szCs w:val="24"/>
        </w:rPr>
      </w:pPr>
    </w:p>
    <w:p w14:paraId="00000008">
      <w:pPr>
        <w:rPr>
          <w:rFonts w:ascii="Calibri" w:hAnsi="Calibri" w:eastAsia="Calibri" w:cs="Calibri"/>
          <w:sz w:val="24"/>
          <w:szCs w:val="24"/>
        </w:rPr>
      </w:pPr>
      <w:bookmarkStart w:id="0" w:name="_GoBack"/>
      <w:bookmarkEnd w:id="0"/>
    </w:p>
    <w:p w14:paraId="00000009">
      <w:pPr>
        <w:numPr>
          <w:ilvl w:val="0"/>
          <w:numId w:val="1"/>
        </w:numPr>
        <w:tabs>
          <w:tab w:val="left" w:pos="740"/>
        </w:tabs>
        <w:ind w:left="740" w:hanging="36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Which segment has the highest sales across all years?</w:t>
      </w:r>
    </w:p>
    <w:p w14:paraId="0000000A">
      <w:pPr>
        <w:numPr>
          <w:ilvl w:val="0"/>
          <w:numId w:val="1"/>
        </w:numPr>
        <w:tabs>
          <w:tab w:val="left" w:pos="740"/>
        </w:tabs>
        <w:ind w:left="740" w:hanging="36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In which year and category were the home office sales greater than the corporate sales?</w:t>
      </w:r>
    </w:p>
    <w:p w14:paraId="0000000B">
      <w:pPr>
        <w:rPr>
          <w:rFonts w:ascii="Calibri" w:hAnsi="Calibri" w:eastAsia="Calibri" w:cs="Calibri"/>
          <w:sz w:val="24"/>
          <w:szCs w:val="24"/>
        </w:rPr>
      </w:pPr>
    </w:p>
    <w:sdt>
      <w:sdtPr>
        <w:tag w:val="goog_rdk_0"/>
        <w:id w:val="1"/>
      </w:sdtPr>
      <w:sdtContent>
        <w:p w14:paraId="0000000C">
          <w:pPr>
            <w:rPr>
              <w:rFonts w:ascii="Calibri" w:hAnsi="Calibri" w:eastAsia="Calibri" w:cs="Calibri"/>
              <w:sz w:val="20"/>
              <w:szCs w:val="20"/>
            </w:rPr>
          </w:pPr>
          <w:r>
            <w:rPr>
              <w:rFonts w:ascii="Calibri" w:hAnsi="Calibri" w:eastAsia="Calibri" w:cs="Calibri"/>
              <w:b/>
              <w:sz w:val="28"/>
              <w:szCs w:val="28"/>
              <w:rtl w:val="0"/>
            </w:rPr>
            <w:t>Overview:</w:t>
          </w:r>
        </w:p>
      </w:sdtContent>
    </w:sdt>
    <w:p w14:paraId="0000000D">
      <w:pPr>
        <w:rPr>
          <w:rFonts w:ascii="Calibri" w:hAnsi="Calibri" w:eastAsia="Calibri" w:cs="Calibri"/>
          <w:sz w:val="24"/>
          <w:szCs w:val="24"/>
        </w:rPr>
      </w:pPr>
    </w:p>
    <w:p w14:paraId="0000000E">
      <w:pPr>
        <w:numPr>
          <w:ilvl w:val="0"/>
          <w:numId w:val="2"/>
        </w:numPr>
        <w:tabs>
          <w:tab w:val="left" w:pos="740"/>
        </w:tabs>
        <w:ind w:left="740" w:hanging="36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Plot Sales against category, segment, and order date</w:t>
      </w:r>
    </w:p>
    <w:p w14:paraId="0000000F">
      <w:pPr>
        <w:numPr>
          <w:ilvl w:val="0"/>
          <w:numId w:val="2"/>
        </w:numPr>
        <w:tabs>
          <w:tab w:val="left" w:pos="740"/>
        </w:tabs>
        <w:ind w:left="740" w:hanging="36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Change the mark type to the line</w:t>
      </w:r>
    </w:p>
    <w:p w14:paraId="00000010">
      <w:pPr>
        <w:numPr>
          <w:ilvl w:val="0"/>
          <w:numId w:val="2"/>
        </w:numPr>
        <w:tabs>
          <w:tab w:val="left" w:pos="740"/>
        </w:tabs>
        <w:ind w:left="740" w:hanging="36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Use color encoding at the yearly level</w:t>
      </w:r>
    </w:p>
    <w:p w14:paraId="00000011">
      <w:pPr>
        <w:tabs>
          <w:tab w:val="left" w:pos="740"/>
        </w:tabs>
        <w:rPr>
          <w:rFonts w:ascii="Calibri" w:hAnsi="Calibri" w:eastAsia="Calibri" w:cs="Calibri"/>
          <w:sz w:val="24"/>
          <w:szCs w:val="24"/>
        </w:rPr>
      </w:pPr>
    </w:p>
    <w:p w14:paraId="00000012">
      <w:pPr>
        <w:widowControl w:val="0"/>
        <w:spacing w:before="200" w:line="480" w:lineRule="auto"/>
        <w:jc w:val="both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sz w:val="24"/>
          <w:szCs w:val="24"/>
          <w:rtl w:val="0"/>
        </w:rPr>
        <w:t>Note: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>Use the sample-superstore saved data source.</w:t>
      </w:r>
    </w:p>
    <w:p w14:paraId="00000013">
      <w:pPr>
        <w:rPr>
          <w:rFonts w:ascii="Calibri" w:hAnsi="Calibri" w:eastAsia="Calibri" w:cs="Calibri"/>
          <w:sz w:val="24"/>
          <w:szCs w:val="24"/>
        </w:rPr>
      </w:pPr>
    </w:p>
    <w:p w14:paraId="00000014">
      <w:pPr>
        <w:rPr>
          <w:rFonts w:ascii="Calibri" w:hAnsi="Calibri" w:eastAsia="Calibri" w:cs="Calibri"/>
          <w:sz w:val="24"/>
          <w:szCs w:val="24"/>
        </w:rPr>
      </w:pPr>
    </w:p>
    <w:p w14:paraId="00000015">
      <w:pPr>
        <w:rPr>
          <w:rFonts w:ascii="Calibri" w:hAnsi="Calibri" w:eastAsia="Calibri" w:cs="Calibri"/>
          <w:sz w:val="24"/>
          <w:szCs w:val="24"/>
        </w:rPr>
      </w:pPr>
    </w:p>
    <w:p w14:paraId="00000016">
      <w:pPr>
        <w:rPr>
          <w:rFonts w:ascii="Calibri" w:hAnsi="Calibri" w:eastAsia="Calibri" w:cs="Calibri"/>
          <w:sz w:val="24"/>
          <w:szCs w:val="24"/>
        </w:rPr>
      </w:pPr>
    </w:p>
    <w:p w14:paraId="00000017">
      <w:pPr>
        <w:rPr>
          <w:rFonts w:ascii="Calibri" w:hAnsi="Calibri" w:eastAsia="Calibri" w:cs="Calibri"/>
          <w:sz w:val="24"/>
          <w:szCs w:val="24"/>
        </w:rPr>
      </w:pPr>
    </w:p>
    <w:p w14:paraId="00000018">
      <w:pPr>
        <w:rPr>
          <w:rFonts w:ascii="Calibri" w:hAnsi="Calibri" w:eastAsia="Calibri" w:cs="Calibri"/>
          <w:sz w:val="24"/>
          <w:szCs w:val="24"/>
        </w:rPr>
      </w:pPr>
    </w:p>
    <w:p w14:paraId="00000019">
      <w:pPr>
        <w:rPr>
          <w:rFonts w:ascii="Calibri" w:hAnsi="Calibri" w:eastAsia="Calibri" w:cs="Calibri"/>
          <w:sz w:val="24"/>
          <w:szCs w:val="24"/>
        </w:rPr>
      </w:pPr>
    </w:p>
    <w:p w14:paraId="0000001A">
      <w:pPr>
        <w:rPr>
          <w:rFonts w:ascii="Calibri" w:hAnsi="Calibri" w:eastAsia="Calibri" w:cs="Calibri"/>
          <w:sz w:val="24"/>
          <w:szCs w:val="24"/>
        </w:rPr>
      </w:pPr>
    </w:p>
    <w:p w14:paraId="0000001B">
      <w:pPr>
        <w:rPr>
          <w:rFonts w:ascii="Calibri" w:hAnsi="Calibri" w:eastAsia="Calibri" w:cs="Calibri"/>
          <w:sz w:val="24"/>
          <w:szCs w:val="24"/>
        </w:rPr>
      </w:pPr>
    </w:p>
    <w:p w14:paraId="0000001C">
      <w:pPr>
        <w:rPr>
          <w:rFonts w:ascii="Calibri" w:hAnsi="Calibri" w:eastAsia="Calibri" w:cs="Calibri"/>
          <w:sz w:val="24"/>
          <w:szCs w:val="24"/>
        </w:rPr>
      </w:pPr>
    </w:p>
    <w:p w14:paraId="0000001D">
      <w:pPr>
        <w:rPr>
          <w:rFonts w:ascii="Calibri" w:hAnsi="Calibri" w:eastAsia="Calibri" w:cs="Calibri"/>
          <w:sz w:val="24"/>
          <w:szCs w:val="24"/>
        </w:rPr>
      </w:pPr>
    </w:p>
    <w:p w14:paraId="0000001E">
      <w:pPr>
        <w:rPr>
          <w:rFonts w:ascii="Calibri" w:hAnsi="Calibri" w:eastAsia="Calibri" w:cs="Calibri"/>
          <w:sz w:val="24"/>
          <w:szCs w:val="24"/>
        </w:rPr>
      </w:pPr>
    </w:p>
    <w:p w14:paraId="0000001F">
      <w:pPr>
        <w:rPr>
          <w:rFonts w:ascii="Calibri" w:hAnsi="Calibri" w:eastAsia="Calibri" w:cs="Calibri"/>
          <w:sz w:val="24"/>
          <w:szCs w:val="24"/>
        </w:rPr>
      </w:pPr>
    </w:p>
    <w:p w14:paraId="00000020">
      <w:pPr>
        <w:rPr>
          <w:rFonts w:ascii="Calibri" w:hAnsi="Calibri" w:eastAsia="Calibri" w:cs="Calibri"/>
          <w:sz w:val="24"/>
          <w:szCs w:val="24"/>
        </w:rPr>
      </w:pPr>
    </w:p>
    <w:p w14:paraId="00000021">
      <w:pP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The result should resemble the image given below:</w:t>
      </w:r>
    </w:p>
    <w:p w14:paraId="00000022">
      <w:pPr>
        <w:rPr>
          <w:rFonts w:ascii="Calibri" w:hAnsi="Calibri" w:eastAsia="Calibri" w:cs="Calibri"/>
          <w:sz w:val="24"/>
          <w:szCs w:val="24"/>
        </w:rPr>
      </w:pPr>
    </w:p>
    <w:p w14:paraId="00000023">
      <w:pPr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b/>
          <w:sz w:val="28"/>
          <w:szCs w:val="28"/>
        </w:rPr>
        <w:drawing>
          <wp:inline distT="0" distB="0" distL="0" distR="0">
            <wp:extent cx="4291330" cy="3290570"/>
            <wp:effectExtent l="6350" t="6350" r="6350" b="6350"/>
            <wp:docPr id="119" name="image5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5.png" descr="Graphical user interface, application&#10;&#10;Description automatically generated"/>
                    <pic:cNvPicPr preferRelativeResize="0"/>
                  </pic:nvPicPr>
                  <pic:blipFill>
                    <a:blip r:embed="rId8"/>
                    <a:srcRect l="27481" t="25242" r="23307" b="8093"/>
                    <a:stretch>
                      <a:fillRect/>
                    </a:stretch>
                  </pic:blipFill>
                  <pic:spPr>
                    <a:xfrm>
                      <a:off x="0" y="0"/>
                      <a:ext cx="4291918" cy="3290888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24">
      <w:pPr>
        <w:rPr>
          <w:rFonts w:ascii="Calibri" w:hAnsi="Calibri" w:eastAsia="Calibri" w:cs="Calibri"/>
        </w:rPr>
      </w:pPr>
    </w:p>
    <w:p w14:paraId="00000025">
      <w:pPr>
        <w:rPr>
          <w:rFonts w:ascii="Calibri" w:hAnsi="Calibri" w:eastAsia="Calibri" w:cs="Calibri"/>
          <w:b/>
          <w:sz w:val="28"/>
          <w:szCs w:val="28"/>
        </w:rPr>
      </w:pPr>
    </w:p>
    <w:sdt>
      <w:sdtPr>
        <w:tag w:val="goog_rdk_1"/>
        <w:id w:val="2"/>
      </w:sdtPr>
      <w:sdtContent>
        <w:p w14:paraId="00000026">
          <w:pPr>
            <w:rPr>
              <w:rFonts w:ascii="Calibri" w:hAnsi="Calibri" w:eastAsia="Calibri" w:cs="Calibri"/>
              <w:b/>
              <w:sz w:val="28"/>
              <w:szCs w:val="28"/>
            </w:rPr>
          </w:pPr>
          <w:r>
            <w:rPr>
              <w:rFonts w:ascii="Calibri" w:hAnsi="Calibri" w:eastAsia="Calibri" w:cs="Calibri"/>
              <w:b/>
              <w:sz w:val="28"/>
              <w:szCs w:val="28"/>
              <w:rtl w:val="0"/>
            </w:rPr>
            <w:t>Detailed Instructions:</w:t>
          </w:r>
        </w:p>
      </w:sdtContent>
    </w:sdt>
    <w:p w14:paraId="00000027">
      <w:pPr>
        <w:rPr>
          <w:rFonts w:ascii="Calibri" w:hAnsi="Calibri" w:eastAsia="Calibri" w:cs="Calibri"/>
          <w:b/>
          <w:sz w:val="28"/>
          <w:szCs w:val="28"/>
        </w:rPr>
      </w:pPr>
    </w:p>
    <w:p w14:paraId="00000028">
      <w:pPr>
        <w:spacing w:after="200"/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1.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Open 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Tableau 2021.4 </w:t>
      </w:r>
      <w:r>
        <w:rPr>
          <w:rFonts w:ascii="Calibri" w:hAnsi="Calibri" w:eastAsia="Calibri" w:cs="Calibri"/>
          <w:sz w:val="24"/>
          <w:szCs w:val="24"/>
          <w:rtl w:val="0"/>
        </w:rPr>
        <w:t>(You can go to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Start Menu </w:t>
      </w:r>
      <w:r>
        <w:rPr>
          <w:rFonts w:ascii="Calibri" w:hAnsi="Calibri" w:eastAsia="Calibri" w:cs="Calibri"/>
          <w:sz w:val="24"/>
          <w:szCs w:val="24"/>
          <w:rtl w:val="0"/>
        </w:rPr>
        <w:t>-&gt;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Tableau 2021.4</w:t>
      </w:r>
      <w:r>
        <w:rPr>
          <w:rFonts w:ascii="Calibri" w:hAnsi="Calibri" w:eastAsia="Calibri" w:cs="Calibri"/>
          <w:sz w:val="24"/>
          <w:szCs w:val="24"/>
          <w:rtl w:val="0"/>
        </w:rPr>
        <w:t>)</w:t>
      </w:r>
    </w:p>
    <w:p w14:paraId="00000029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sz w:val="28"/>
          <w:szCs w:val="28"/>
        </w:rPr>
        <w:drawing>
          <wp:inline distT="0" distB="0" distL="0" distR="0">
            <wp:extent cx="4126865" cy="2901950"/>
            <wp:effectExtent l="0" t="0" r="0" b="0"/>
            <wp:docPr id="1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.png"/>
                    <pic:cNvPicPr preferRelativeResize="0"/>
                  </pic:nvPicPr>
                  <pic:blipFill>
                    <a:blip r:embed="rId9"/>
                    <a:srcRect t="13096" r="30422"/>
                    <a:stretch>
                      <a:fillRect/>
                    </a:stretch>
                  </pic:blipFill>
                  <pic:spPr>
                    <a:xfrm>
                      <a:off x="0" y="0"/>
                      <a:ext cx="4127001" cy="290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596900</wp:posOffset>
                </wp:positionV>
                <wp:extent cx="1151255" cy="252730"/>
                <wp:effectExtent l="0" t="0" r="0" b="0"/>
                <wp:wrapNone/>
                <wp:docPr id="113" name="Rounded 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3059" y="3666307"/>
                          <a:ext cx="1125882" cy="22738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2B6497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pt;margin-top:47pt;height:19.9pt;width:90.65pt;z-index:251659264;v-text-anchor:middle;mso-width-relative:page;mso-height-relative:page;" filled="f" stroked="t" coordsize="21600,21600" arcsize="0.166666666666667" o:gfxdata="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goP9d&#10;1QAAAAkBAAAPAAAAAAAAAAEAIAAAACIAAABkcnMvZG93bnJldi54bWxQSwECFAAUAAAACACHTuJA&#10;hJB6vV0CAADJBAAADgAAAAAAAAABACAAAAAkAQAAZHJzL2Uyb0RvYy54bWxQSwUGAAAAAAYABgBZ&#10;AQAA8wUA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A2B6497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2679700</wp:posOffset>
                </wp:positionV>
                <wp:extent cx="276860" cy="252730"/>
                <wp:effectExtent l="0" t="0" r="0" b="0"/>
                <wp:wrapNone/>
                <wp:docPr id="108" name="Rounded 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6731" y="3672657"/>
                          <a:ext cx="238539" cy="21468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24BACC9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0pt;margin-top:211pt;height:19.9pt;width:21.8pt;z-index:251659264;v-text-anchor:middle;mso-width-relative:page;mso-height-relative:page;" filled="f" stroked="t" coordsize="21600,21600" arcsize="0.166666666666667" o:gfxdata="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EDRMG/U&#10;AAAABwEAAA8AAAAAAAAAAQAgAAAAIgAAAGRycy9kb3ducmV2LnhtbFBLAQIUABQAAAAIAIdO4kC+&#10;DfWqXQIAAMgEAAAOAAAAAAAAAAEAIAAAACMBAABkcnMvZTJvRG9jLnhtbFBLBQYAAAAABgAGAFkB&#10;AADyBQAAAAA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24BACC9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2A">
      <w:pPr>
        <w:ind w:left="-540" w:firstLine="0"/>
        <w:rPr>
          <w:rFonts w:ascii="Calibri" w:hAnsi="Calibri" w:eastAsia="Calibri" w:cs="Calibri"/>
        </w:rPr>
      </w:pPr>
    </w:p>
    <w:p w14:paraId="0000002B">
      <w:pPr>
        <w:spacing w:after="200"/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2. </w:t>
      </w:r>
      <w:r>
        <w:rPr>
          <w:rFonts w:ascii="Calibri" w:hAnsi="Calibri" w:eastAsia="Calibri" w:cs="Calibri"/>
          <w:sz w:val="24"/>
          <w:szCs w:val="24"/>
          <w:rtl w:val="0"/>
        </w:rPr>
        <w:t>On the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home page</w:t>
      </w:r>
      <w:r>
        <w:rPr>
          <w:rFonts w:ascii="Calibri" w:hAnsi="Calibri" w:eastAsia="Calibri" w:cs="Calibri"/>
          <w:sz w:val="24"/>
          <w:szCs w:val="24"/>
          <w:rtl w:val="0"/>
        </w:rPr>
        <w:t>, under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Connect</w:t>
      </w:r>
      <w:r>
        <w:rPr>
          <w:rFonts w:ascii="Calibri" w:hAnsi="Calibri" w:eastAsia="Calibri" w:cs="Calibri"/>
          <w:sz w:val="24"/>
          <w:szCs w:val="24"/>
          <w:rtl w:val="0"/>
        </w:rPr>
        <w:t>, go to the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Saved Data Sources</w:t>
      </w:r>
      <w:r>
        <w:rPr>
          <w:rFonts w:ascii="Calibri" w:hAnsi="Calibri" w:eastAsia="Calibri" w:cs="Calibri"/>
          <w:sz w:val="24"/>
          <w:szCs w:val="24"/>
          <w:rtl w:val="0"/>
        </w:rPr>
        <w:t>, select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Sample – Superstore</w:t>
      </w:r>
    </w:p>
    <w:p w14:paraId="0000002C">
      <w:pPr>
        <w:spacing w:after="200"/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drawing>
          <wp:inline distT="0" distB="0" distL="0" distR="0">
            <wp:extent cx="1320165" cy="3030855"/>
            <wp:effectExtent l="0" t="0" r="0" b="0"/>
            <wp:docPr id="1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4.png"/>
                    <pic:cNvPicPr preferRelativeResize="0"/>
                  </pic:nvPicPr>
                  <pic:blipFill>
                    <a:blip r:embed="rId10"/>
                    <a:srcRect t="3335" r="77774" b="5904"/>
                    <a:stretch>
                      <a:fillRect/>
                    </a:stretch>
                  </pic:blipFill>
                  <pic:spPr>
                    <a:xfrm>
                      <a:off x="0" y="0"/>
                      <a:ext cx="1320170" cy="303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63500</wp:posOffset>
                </wp:positionH>
                <wp:positionV relativeFrom="paragraph">
                  <wp:posOffset>2552700</wp:posOffset>
                </wp:positionV>
                <wp:extent cx="1155700" cy="265430"/>
                <wp:effectExtent l="0" t="0" r="0" b="0"/>
                <wp:wrapNone/>
                <wp:docPr id="115" name="Rounded 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9409" y="3640852"/>
                          <a:ext cx="1113182" cy="27829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D271855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pt;margin-top:201pt;height:20.9pt;width:91pt;z-index:251659264;v-text-anchor:middle;mso-width-relative:page;mso-height-relative:page;" filled="f" stroked="t" coordsize="21600,21600" arcsize="0.166666666666667" o:gfxdata="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UM/Gm9MA&#10;AAAKAQAADwAAAAAAAAABACAAAAAiAAAAZHJzL2Rvd25yZXYueG1sUEsBAhQAFAAAAAgAh07iQIDK&#10;64NdAgAAyQQAAA4AAAAAAAAAAQAgAAAAIgEAAGRycy9lMm9Eb2MueG1sUEsFBgAAAAAGAAYAWQEA&#10;APEF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D271855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2D">
      <w:pPr>
        <w:spacing w:after="200"/>
        <w:rPr>
          <w:rFonts w:ascii="Calibri" w:hAnsi="Calibri" w:eastAsia="Calibri" w:cs="Calibri"/>
          <w:b/>
          <w:sz w:val="28"/>
          <w:szCs w:val="28"/>
        </w:rPr>
      </w:pPr>
    </w:p>
    <w:p w14:paraId="0000002E">
      <w:pPr>
        <w:spacing w:after="20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3. </w:t>
      </w:r>
      <w:r>
        <w:rPr>
          <w:rFonts w:ascii="Calibri" w:hAnsi="Calibri" w:eastAsia="Calibri" w:cs="Calibri"/>
          <w:sz w:val="24"/>
          <w:szCs w:val="24"/>
          <w:rtl w:val="0"/>
        </w:rPr>
        <w:t>In the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Data pane</w:t>
      </w:r>
      <w:r>
        <w:rPr>
          <w:rFonts w:ascii="Calibri" w:hAnsi="Calibri" w:eastAsia="Calibri" w:cs="Calibri"/>
          <w:sz w:val="24"/>
          <w:szCs w:val="24"/>
          <w:rtl w:val="0"/>
        </w:rPr>
        <w:t>, under dimensions, locate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Category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and place it in the </w:t>
      </w:r>
      <w:r>
        <w:rPr>
          <w:rFonts w:ascii="Calibri" w:hAnsi="Calibri" w:eastAsia="Calibri" w:cs="Calibri"/>
          <w:b/>
          <w:sz w:val="24"/>
          <w:szCs w:val="24"/>
          <w:rtl w:val="0"/>
        </w:rPr>
        <w:t>Rows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shelf</w:t>
      </w:r>
    </w:p>
    <w:p w14:paraId="0000002F">
      <w:pPr>
        <w:spacing w:after="200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sz w:val="28"/>
          <w:szCs w:val="28"/>
        </w:rPr>
        <w:drawing>
          <wp:inline distT="0" distB="0" distL="0" distR="0">
            <wp:extent cx="5931535" cy="3065780"/>
            <wp:effectExtent l="6350" t="6350" r="6350" b="6350"/>
            <wp:docPr id="1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.png"/>
                    <pic:cNvPicPr preferRelativeResize="0"/>
                  </pic:nvPicPr>
                  <pic:blipFill>
                    <a:blip r:embed="rId11"/>
                    <a:srcRect b="818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66137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1574800</wp:posOffset>
                </wp:positionH>
                <wp:positionV relativeFrom="paragraph">
                  <wp:posOffset>469900</wp:posOffset>
                </wp:positionV>
                <wp:extent cx="1334135" cy="205105"/>
                <wp:effectExtent l="0" t="0" r="0" b="0"/>
                <wp:wrapNone/>
                <wp:docPr id="114" name="Rounded 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97969" y="3696512"/>
                          <a:ext cx="1296063" cy="16697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34BE321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4pt;margin-top:37pt;height:16.15pt;width:105.05pt;z-index:251659264;v-text-anchor:middle;mso-width-relative:page;mso-height-relative:page;" filled="f" stroked="t" coordsize="21600,21600" arcsize="0.166666666666667" o:gfxdata="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Ew0XpHX&#10;AAAACgEAAA8AAAAAAAAAAQAgAAAAIgAAAGRycy9kb3ducmV2LnhtbFBLAQIUABQAAAAIAIdO4kCn&#10;zoOGWgIAAMkEAAAOAAAAAAAAAAEAIAAAACYBAABkcnMvZTJvRG9jLnhtbFBLBQYAAAAABgAGAFkB&#10;AADyBQAAAAA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34BE321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30">
      <w:pPr>
        <w:jc w:val="center"/>
        <w:rPr>
          <w:rFonts w:ascii="Calibri" w:hAnsi="Calibri" w:eastAsia="Calibri" w:cs="Calibri"/>
          <w:b/>
          <w:sz w:val="28"/>
          <w:szCs w:val="28"/>
        </w:rPr>
      </w:pPr>
    </w:p>
    <w:p w14:paraId="00000031">
      <w:pPr>
        <w:spacing w:after="20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4.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In the </w:t>
      </w:r>
      <w:r>
        <w:rPr>
          <w:rFonts w:ascii="Calibri" w:hAnsi="Calibri" w:eastAsia="Calibri" w:cs="Calibri"/>
          <w:b/>
          <w:sz w:val="24"/>
          <w:szCs w:val="24"/>
          <w:rtl w:val="0"/>
        </w:rPr>
        <w:t>Data pane</w:t>
      </w:r>
      <w:r>
        <w:rPr>
          <w:rFonts w:ascii="Calibri" w:hAnsi="Calibri" w:eastAsia="Calibri" w:cs="Calibri"/>
          <w:sz w:val="24"/>
          <w:szCs w:val="24"/>
          <w:rtl w:val="0"/>
        </w:rPr>
        <w:t>, under dimensions, locate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Order Date </w:t>
      </w:r>
      <w:r>
        <w:rPr>
          <w:rFonts w:ascii="Calibri" w:hAnsi="Calibri" w:eastAsia="Calibri" w:cs="Calibri"/>
          <w:sz w:val="24"/>
          <w:szCs w:val="24"/>
          <w:rtl w:val="0"/>
        </w:rPr>
        <w:t>and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Segment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and place them in the </w:t>
      </w:r>
      <w:r>
        <w:rPr>
          <w:rFonts w:ascii="Calibri" w:hAnsi="Calibri" w:eastAsia="Calibri" w:cs="Calibri"/>
          <w:b/>
          <w:sz w:val="24"/>
          <w:szCs w:val="24"/>
          <w:rtl w:val="0"/>
        </w:rPr>
        <w:t>Columns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shelf</w:t>
      </w:r>
    </w:p>
    <w:p w14:paraId="00000032">
      <w:pPr>
        <w:rPr>
          <w:rFonts w:ascii="Calibri" w:hAnsi="Calibri" w:eastAsia="Calibri" w:cs="Calibri"/>
        </w:rPr>
      </w:pPr>
    </w:p>
    <w:p w14:paraId="00000033"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931535" cy="3066415"/>
            <wp:effectExtent l="6350" t="6350" r="6350" b="6350"/>
            <wp:docPr id="1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.png"/>
                    <pic:cNvPicPr preferRelativeResize="0"/>
                  </pic:nvPicPr>
                  <pic:blipFill>
                    <a:blip r:embed="rId12"/>
                    <a:srcRect b="817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66433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1574800</wp:posOffset>
                </wp:positionH>
                <wp:positionV relativeFrom="paragraph">
                  <wp:posOffset>317500</wp:posOffset>
                </wp:positionV>
                <wp:extent cx="1993900" cy="205105"/>
                <wp:effectExtent l="0" t="0" r="0" b="0"/>
                <wp:wrapNone/>
                <wp:docPr id="110" name="Rounded 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68086" y="3696512"/>
                          <a:ext cx="1955828" cy="16697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8567507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4pt;margin-top:25pt;height:16.15pt;width:157pt;z-index:251659264;v-text-anchor:middle;mso-width-relative:page;mso-height-relative:page;" filled="f" stroked="t" coordsize="21600,21600" arcsize="0.166666666666667" o:gfxdata="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oqBQh&#10;1gAAAAkBAAAPAAAAAAAAAAEAIAAAACIAAABkcnMvZG93bnJldi54bWxQSwECFAAUAAAACACHTuJA&#10;tMKurVwCAADJBAAADgAAAAAAAAABACAAAAAlAQAAZHJzL2Uyb0RvYy54bWxQSwUGAAAAAAYABgBZ&#10;AQAA8wUA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78567507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34">
      <w:pPr>
        <w:spacing w:after="200"/>
        <w:rPr>
          <w:rFonts w:ascii="Calibri" w:hAnsi="Calibri" w:eastAsia="Calibri" w:cs="Calibri"/>
          <w:b/>
          <w:sz w:val="28"/>
          <w:szCs w:val="28"/>
        </w:rPr>
      </w:pPr>
    </w:p>
    <w:p w14:paraId="00000035">
      <w:pPr>
        <w:spacing w:after="200"/>
      </w:pP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5. </w:t>
      </w:r>
      <w:r>
        <w:rPr>
          <w:rFonts w:ascii="Calibri" w:hAnsi="Calibri" w:eastAsia="Calibri" w:cs="Calibri"/>
          <w:sz w:val="24"/>
          <w:szCs w:val="24"/>
          <w:rtl w:val="0"/>
        </w:rPr>
        <w:t>In the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Data pane</w:t>
      </w:r>
      <w:r>
        <w:rPr>
          <w:rFonts w:ascii="Calibri" w:hAnsi="Calibri" w:eastAsia="Calibri" w:cs="Calibri"/>
          <w:sz w:val="24"/>
          <w:szCs w:val="24"/>
          <w:rtl w:val="0"/>
        </w:rPr>
        <w:t>, under measures, locate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Sales </w:t>
      </w:r>
      <w:r>
        <w:rPr>
          <w:rFonts w:ascii="Calibri" w:hAnsi="Calibri" w:eastAsia="Calibri" w:cs="Calibri"/>
          <w:sz w:val="24"/>
          <w:szCs w:val="24"/>
          <w:rtl w:val="0"/>
        </w:rPr>
        <w:t>and place it in the rows shelf</w:t>
      </w:r>
    </w:p>
    <w:p w14:paraId="00000036">
      <w:pPr>
        <w:spacing w:after="200"/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931535" cy="3042285"/>
            <wp:effectExtent l="6350" t="6350" r="6350" b="6350"/>
            <wp:docPr id="1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3.png"/>
                    <pic:cNvPicPr preferRelativeResize="0"/>
                  </pic:nvPicPr>
                  <pic:blipFill>
                    <a:blip r:embed="rId13"/>
                    <a:srcRect b="888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42552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2794000</wp:posOffset>
                </wp:positionH>
                <wp:positionV relativeFrom="paragraph">
                  <wp:posOffset>457200</wp:posOffset>
                </wp:positionV>
                <wp:extent cx="769620" cy="212725"/>
                <wp:effectExtent l="0" t="0" r="0" b="0"/>
                <wp:wrapNone/>
                <wp:docPr id="111" name="Rounded 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0240" y="3692536"/>
                          <a:ext cx="731520" cy="17492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B50EDD0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20pt;margin-top:36pt;height:16.75pt;width:60.6pt;z-index:251659264;v-text-anchor:middle;mso-width-relative:page;mso-height-relative:page;" filled="f" stroked="t" coordsize="21600,21600" arcsize="0.166666666666667" o:gfxdata="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hHrJ4&#10;1gAAAAoBAAAPAAAAAAAAAAEAIAAAACIAAABkcnMvZG93bnJldi54bWxQSwECFAAUAAAACACHTuJA&#10;5bassVwCAADIBAAADgAAAAAAAAABACAAAAAlAQAAZHJzL2Uyb0RvYy54bWxQSwUGAAAAAAYABgBZ&#10;AQAA8wUA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B50EDD0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37">
      <w:pPr>
        <w:spacing w:after="200"/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6.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To change mark type, click on the drop-down in the marks card and select </w:t>
      </w:r>
      <w:r>
        <w:rPr>
          <w:rFonts w:ascii="Calibri" w:hAnsi="Calibri" w:eastAsia="Calibri" w:cs="Calibri"/>
          <w:b/>
          <w:sz w:val="24"/>
          <w:szCs w:val="24"/>
          <w:rtl w:val="0"/>
        </w:rPr>
        <w:t>Line</w:t>
      </w:r>
    </w:p>
    <w:p w14:paraId="00000038">
      <w:pPr>
        <w:spacing w:after="200"/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drawing>
          <wp:inline distT="0" distB="0" distL="0" distR="0">
            <wp:extent cx="5921375" cy="3031490"/>
            <wp:effectExtent l="6350" t="6350" r="6350" b="6350"/>
            <wp:docPr id="12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9.png"/>
                    <pic:cNvPicPr preferRelativeResize="0"/>
                  </pic:nvPicPr>
                  <pic:blipFill>
                    <a:blip r:embed="rId14"/>
                    <a:srcRect b="9070"/>
                    <a:stretch>
                      <a:fillRect/>
                    </a:stretch>
                  </pic:blipFill>
                  <pic:spPr>
                    <a:xfrm>
                      <a:off x="0" y="0"/>
                      <a:ext cx="5921748" cy="3031543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889000</wp:posOffset>
                </wp:positionH>
                <wp:positionV relativeFrom="paragraph">
                  <wp:posOffset>990600</wp:posOffset>
                </wp:positionV>
                <wp:extent cx="769620" cy="173355"/>
                <wp:effectExtent l="0" t="0" r="0" b="0"/>
                <wp:wrapNone/>
                <wp:docPr id="109" name="Rounded 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0240" y="3712414"/>
                          <a:ext cx="731520" cy="135173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0888313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0pt;margin-top:78pt;height:13.65pt;width:60.6pt;z-index:251659264;v-text-anchor:middle;mso-width-relative:page;mso-height-relative:page;" filled="f" stroked="t" coordsize="21600,21600" arcsize="0.166666666666667" o:gfxdata="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t7pkC1QAA&#10;AAsBAAAPAAAAAAAAAAEAIAAAACIAAABkcnMvZG93bnJldi54bWxQSwECFAAUAAAACACHTuJAKkG9&#10;VloCAADIBAAADgAAAAAAAAABACAAAAAkAQAAZHJzL2Uyb0RvYy54bWxQSwUGAAAAAAYABgBZAQAA&#10;8AUA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0888313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889000</wp:posOffset>
                </wp:positionH>
                <wp:positionV relativeFrom="paragraph">
                  <wp:posOffset>1422400</wp:posOffset>
                </wp:positionV>
                <wp:extent cx="769620" cy="173355"/>
                <wp:effectExtent l="0" t="0" r="0" b="0"/>
                <wp:wrapNone/>
                <wp:docPr id="116" name="Rounded 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0240" y="3712414"/>
                          <a:ext cx="731520" cy="135173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926290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0pt;margin-top:112pt;height:13.65pt;width:60.6pt;z-index:251659264;v-text-anchor:middle;mso-width-relative:page;mso-height-relative:page;" filled="f" stroked="t" coordsize="21600,21600" arcsize="0.166666666666667" o:gfxdata="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hwuyB1QAA&#10;AAsBAAAPAAAAAAAAAAEAIAAAACIAAABkcnMvZG93bnJldi54bWxQSwECFAAUAAAACACHTuJAQNiL&#10;eFoCAADIBAAADgAAAAAAAAABACAAAAAkAQAAZHJzL2Uyb0RvYy54bWxQSwUGAAAAAAYABgBZAQAA&#10;8AUA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7926290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39">
      <w:pPr>
        <w:spacing w:after="200"/>
        <w:rPr>
          <w:rFonts w:ascii="Calibri" w:hAnsi="Calibri" w:eastAsia="Calibri" w:cs="Calibri"/>
          <w:b/>
          <w:sz w:val="24"/>
          <w:szCs w:val="24"/>
        </w:rPr>
      </w:pPr>
    </w:p>
    <w:p w14:paraId="0000003A">
      <w:pPr>
        <w:spacing w:after="200"/>
        <w:rPr>
          <w:rFonts w:ascii="Calibri" w:hAnsi="Calibri" w:eastAsia="Calibri" w:cs="Calibri"/>
          <w:b/>
          <w:sz w:val="24"/>
          <w:szCs w:val="24"/>
        </w:rPr>
      </w:pPr>
    </w:p>
    <w:p w14:paraId="0000003B">
      <w:pPr>
        <w:spacing w:after="200"/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7. </w:t>
      </w:r>
      <w:r>
        <w:rPr>
          <w:rFonts w:ascii="Calibri" w:hAnsi="Calibri" w:eastAsia="Calibri" w:cs="Calibri"/>
          <w:sz w:val="24"/>
          <w:szCs w:val="24"/>
          <w:rtl w:val="0"/>
        </w:rPr>
        <w:t>Drag and drop the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Order Date </w:t>
      </w:r>
      <w:r>
        <w:rPr>
          <w:rFonts w:ascii="Calibri" w:hAnsi="Calibri" w:eastAsia="Calibri" w:cs="Calibri"/>
          <w:sz w:val="24"/>
          <w:szCs w:val="24"/>
          <w:rtl w:val="0"/>
        </w:rPr>
        <w:t>in the color shelf in the marks card</w:t>
      </w:r>
    </w:p>
    <w:p w14:paraId="0000003C">
      <w:pPr>
        <w:spacing w:after="200"/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drawing>
          <wp:inline distT="0" distB="0" distL="0" distR="0">
            <wp:extent cx="5931535" cy="3068955"/>
            <wp:effectExtent l="6350" t="6350" r="6350" b="6350"/>
            <wp:docPr id="128" name="image10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0.png" descr="Graphical user interface, application&#10;&#10;Description automatically generated"/>
                    <pic:cNvPicPr preferRelativeResize="0"/>
                  </pic:nvPicPr>
                  <pic:blipFill>
                    <a:blip r:embed="rId15"/>
                    <a:srcRect b="809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69203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1714500</wp:posOffset>
                </wp:positionV>
                <wp:extent cx="769620" cy="173355"/>
                <wp:effectExtent l="0" t="0" r="0" b="0"/>
                <wp:wrapNone/>
                <wp:docPr id="112" name="Rounded 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0240" y="3712414"/>
                          <a:ext cx="731520" cy="135173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273CE50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2pt;margin-top:135pt;height:13.65pt;width:60.6pt;z-index:251659264;v-text-anchor:middle;mso-width-relative:page;mso-height-relative:page;" filled="f" stroked="t" coordsize="21600,21600" arcsize="0.166666666666667" o:gfxdata="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OsVT79YA&#10;AAALAQAADwAAAAAAAAABACAAAAAiAAAAZHJzL2Rvd25yZXYueG1sUEsBAhQAFAAAAAgAh07iQO0O&#10;pXtaAgAAyAQAAA4AAAAAAAAAAQAgAAAAJQEAAGRycy9lMm9Eb2MueG1sUEsFBgAAAAAGAAYAWQEA&#10;APEF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273CE50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3D">
      <w:pPr>
        <w:rPr>
          <w:rFonts w:ascii="Calibri" w:hAnsi="Calibri" w:eastAsia="Calibri" w:cs="Calibri"/>
          <w:sz w:val="24"/>
          <w:szCs w:val="24"/>
        </w:rPr>
      </w:pPr>
    </w:p>
    <w:p w14:paraId="0000003E">
      <w:pPr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  <w:sz w:val="24"/>
          <w:szCs w:val="24"/>
          <w:rtl w:val="0"/>
        </w:rPr>
        <w:t>The result should resemble the image below.</w:t>
      </w:r>
    </w:p>
    <w:p w14:paraId="0000003F">
      <w:pPr>
        <w:rPr>
          <w:rFonts w:ascii="Calibri" w:hAnsi="Calibri" w:eastAsia="Calibri" w:cs="Calibri"/>
          <w:b/>
          <w:sz w:val="28"/>
          <w:szCs w:val="28"/>
        </w:rPr>
      </w:pPr>
    </w:p>
    <w:p w14:paraId="00000040">
      <w:pP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b/>
          <w:sz w:val="28"/>
          <w:szCs w:val="28"/>
        </w:rPr>
        <w:drawing>
          <wp:inline distT="0" distB="0" distL="0" distR="0">
            <wp:extent cx="3829685" cy="2928620"/>
            <wp:effectExtent l="6350" t="6350" r="6350" b="6350"/>
            <wp:docPr id="127" name="image5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5.png" descr="Graphical user interface, application&#10;&#10;Description automatically generated"/>
                    <pic:cNvPicPr preferRelativeResize="0"/>
                  </pic:nvPicPr>
                  <pic:blipFill>
                    <a:blip r:embed="rId8"/>
                    <a:srcRect l="27481" t="25242" r="23307" b="8093"/>
                    <a:stretch>
                      <a:fillRect/>
                    </a:stretch>
                  </pic:blipFill>
                  <pic:spPr>
                    <a:xfrm>
                      <a:off x="0" y="0"/>
                      <a:ext cx="3830149" cy="2928938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41">
      <w:pPr>
        <w:spacing w:after="200"/>
        <w:rPr>
          <w:rFonts w:ascii="Calibri" w:hAnsi="Calibri" w:eastAsia="Calibri" w:cs="Calibri"/>
          <w:b/>
          <w:sz w:val="24"/>
          <w:szCs w:val="24"/>
        </w:rPr>
      </w:pPr>
    </w:p>
    <w:p w14:paraId="00000042">
      <w:pPr>
        <w:spacing w:after="200"/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8. </w:t>
      </w:r>
      <w:r>
        <w:rPr>
          <w:rFonts w:ascii="Calibri" w:hAnsi="Calibri" w:eastAsia="Calibri" w:cs="Calibri"/>
          <w:sz w:val="24"/>
          <w:szCs w:val="24"/>
          <w:rtl w:val="0"/>
        </w:rPr>
        <w:t>Rename the sheet as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Annual Sales</w:t>
      </w:r>
    </w:p>
    <w:p w14:paraId="00000043">
      <w:pPr>
        <w:spacing w:after="200"/>
        <w:rPr>
          <w:rFonts w:ascii="Calibri" w:hAnsi="Calibri" w:eastAsia="Calibri" w:cs="Calibri"/>
          <w:b/>
          <w:sz w:val="28"/>
          <w:szCs w:val="28"/>
        </w:rPr>
      </w:pPr>
      <w:r>
        <w:drawing>
          <wp:inline distT="0" distB="0" distL="0" distR="0">
            <wp:extent cx="5943600" cy="3053080"/>
            <wp:effectExtent l="6350" t="6350" r="6350" b="6350"/>
            <wp:docPr id="129" name="image1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11.png" descr="Graphical user interface, application&#10;&#10;Description automatically generated"/>
                    <pic:cNvPicPr preferRelativeResize="0"/>
                  </pic:nvPicPr>
                  <pic:blipFill>
                    <a:blip r:embed="rId16"/>
                    <a:srcRect b="86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3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1612900</wp:posOffset>
                </wp:positionH>
                <wp:positionV relativeFrom="paragraph">
                  <wp:posOffset>673100</wp:posOffset>
                </wp:positionV>
                <wp:extent cx="769620" cy="173355"/>
                <wp:effectExtent l="0" t="0" r="0" b="0"/>
                <wp:wrapNone/>
                <wp:docPr id="117" name="Rounded 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0240" y="3712414"/>
                          <a:ext cx="731520" cy="135173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0CAEE4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7pt;margin-top:53pt;height:13.65pt;width:60.6pt;z-index:251659264;v-text-anchor:middle;mso-width-relative:page;mso-height-relative:page;" filled="f" stroked="t" coordsize="21600,21600" arcsize="0.166666666666667" o:gfxdata="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Bn/2f1QAA&#10;AAsBAAAPAAAAAAAAAAEAIAAAACIAAABkcnMvZG93bnJldi54bWxQSwECFAAUAAAACACHTuJAeyyc&#10;DloCAADIBAAADgAAAAAAAAABACAAAAAkAQAAZHJzL2Uyb0RvYy54bWxQSwUGAAAAAAYABgBZAQAA&#10;8AUA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F0CAEE4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44">
      <w:pPr>
        <w:spacing w:after="200"/>
        <w:jc w:val="center"/>
        <w:rPr>
          <w:rFonts w:ascii="Calibri" w:hAnsi="Calibri" w:eastAsia="Calibri" w:cs="Calibri"/>
          <w:b/>
          <w:sz w:val="28"/>
          <w:szCs w:val="28"/>
        </w:rPr>
      </w:pPr>
    </w:p>
    <w:p w14:paraId="00000045">
      <w:pPr>
        <w:spacing w:after="200"/>
        <w:jc w:val="center"/>
        <w:rPr>
          <w:rFonts w:ascii="Calibri" w:hAnsi="Calibri" w:eastAsia="Calibri" w:cs="Calibri"/>
          <w:b/>
          <w:sz w:val="28"/>
          <w:szCs w:val="28"/>
        </w:rPr>
      </w:pPr>
    </w:p>
    <w:p w14:paraId="00000046">
      <w:pPr>
        <w:rPr>
          <w:rFonts w:ascii="Calibri" w:hAnsi="Calibri" w:eastAsia="Calibri" w:cs="Calibri"/>
          <w:b/>
          <w:sz w:val="28"/>
          <w:szCs w:val="28"/>
        </w:rPr>
      </w:pPr>
    </w:p>
    <w:p w14:paraId="00000047">
      <w:pPr>
        <w:rPr>
          <w:rFonts w:ascii="Calibri" w:hAnsi="Calibri" w:eastAsia="Calibri" w:cs="Calibri"/>
          <w:b/>
          <w:sz w:val="28"/>
          <w:szCs w:val="28"/>
        </w:rPr>
      </w:pPr>
    </w:p>
    <w:p w14:paraId="00000048">
      <w:pPr>
        <w:rPr>
          <w:rFonts w:ascii="Calibri" w:hAnsi="Calibri" w:eastAsia="Calibri" w:cs="Calibri"/>
          <w:b/>
          <w:sz w:val="28"/>
          <w:szCs w:val="28"/>
        </w:rPr>
      </w:pPr>
    </w:p>
    <w:p w14:paraId="00000049">
      <w:pPr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  <w:rtl w:val="0"/>
        </w:rPr>
        <w:t>Answers:</w:t>
      </w:r>
    </w:p>
    <w:p w14:paraId="0000004A">
      <w:pPr>
        <w:rPr>
          <w:rFonts w:ascii="Calibri" w:hAnsi="Calibri" w:eastAsia="Calibri" w:cs="Calibri"/>
          <w:sz w:val="20"/>
          <w:szCs w:val="20"/>
        </w:rPr>
      </w:pPr>
    </w:p>
    <w:p w14:paraId="0000004B">
      <w:pP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Based on the view, these are the answers to the questions in the problem statement:</w:t>
      </w:r>
    </w:p>
    <w:p w14:paraId="0000004C">
      <w:pPr>
        <w:rPr>
          <w:rFonts w:ascii="Calibri" w:hAnsi="Calibri" w:eastAsia="Calibri" w:cs="Calibri"/>
          <w:sz w:val="24"/>
          <w:szCs w:val="24"/>
        </w:rPr>
      </w:pPr>
    </w:p>
    <w:p w14:paraId="0000004D">
      <w:pPr>
        <w:numPr>
          <w:ilvl w:val="0"/>
          <w:numId w:val="3"/>
        </w:numPr>
        <w:tabs>
          <w:tab w:val="left" w:pos="740"/>
        </w:tabs>
        <w:ind w:left="740" w:right="3160" w:hanging="360"/>
        <w:rPr>
          <w:rFonts w:ascii="Cambria" w:hAnsi="Cambria" w:eastAsia="Cambria" w:cs="Cambria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 xml:space="preserve">Which segment has the highest sales across all years? Answer: </w:t>
      </w:r>
      <w:r>
        <w:rPr>
          <w:rFonts w:ascii="Calibri" w:hAnsi="Calibri" w:eastAsia="Calibri" w:cs="Calibri"/>
          <w:b/>
          <w:sz w:val="24"/>
          <w:szCs w:val="24"/>
          <w:rtl w:val="0"/>
        </w:rPr>
        <w:t>Consumer</w:t>
      </w:r>
    </w:p>
    <w:p w14:paraId="0000004E">
      <w:pPr>
        <w:rPr>
          <w:rFonts w:ascii="Calibri" w:hAnsi="Calibri" w:eastAsia="Calibri" w:cs="Calibri"/>
          <w:sz w:val="24"/>
          <w:szCs w:val="24"/>
        </w:rPr>
      </w:pPr>
    </w:p>
    <w:p w14:paraId="0000004F">
      <w:pPr>
        <w:numPr>
          <w:ilvl w:val="0"/>
          <w:numId w:val="1"/>
        </w:numPr>
        <w:tabs>
          <w:tab w:val="left" w:pos="740"/>
        </w:tabs>
        <w:ind w:left="740" w:hanging="36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In which year and category were the home office sales greater than the corporate sales?</w:t>
      </w:r>
    </w:p>
    <w:p w14:paraId="00000050">
      <w:pPr>
        <w:tabs>
          <w:tab w:val="left" w:pos="740"/>
        </w:tabs>
        <w:ind w:left="740" w:firstLine="0"/>
        <w:rPr>
          <w:rFonts w:ascii="Cambria" w:hAnsi="Cambria" w:eastAsia="Cambria" w:cs="Cambria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 xml:space="preserve">Answer: </w:t>
      </w:r>
      <w:r>
        <w:rPr>
          <w:rFonts w:ascii="Calibri" w:hAnsi="Calibri" w:eastAsia="Calibri" w:cs="Calibri"/>
          <w:b/>
          <w:sz w:val="24"/>
          <w:szCs w:val="24"/>
          <w:rtl w:val="0"/>
        </w:rPr>
        <w:t>2013, Technology</w:t>
      </w:r>
    </w:p>
    <w:p w14:paraId="00000051">
      <w:pPr>
        <w:ind w:left="-540" w:firstLine="0"/>
        <w:rPr>
          <w:rFonts w:ascii="Calibri" w:hAnsi="Calibri" w:eastAsia="Calibri" w:cs="Calibri"/>
          <w:vertAlign w:val="superscript"/>
        </w:rPr>
      </w:pP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53">
    <w:pPr>
      <w:rPr>
        <w:rFonts w:ascii="Calibri" w:hAnsi="Calibri" w:eastAsia="Calibri" w:cs="Calibri"/>
      </w:rPr>
    </w:pPr>
    <w:r>
      <w:rPr>
        <w:rFonts w:ascii="Calibri" w:hAnsi="Calibri" w:eastAsia="Calibri" w:cs="Calibri"/>
        <w:rtl w:val="0"/>
      </w:rPr>
      <w:tab/>
    </w:r>
    <w:r>
      <w:rPr>
        <w:rFonts w:ascii="Calibri" w:hAnsi="Calibri" w:eastAsia="Calibri" w:cs="Calibri"/>
        <w:rtl w:val="0"/>
      </w:rPr>
      <w:tab/>
    </w:r>
    <w:r>
      <w:rPr>
        <w:rFonts w:ascii="Calibri" w:hAnsi="Calibri" w:eastAsia="Calibri" w:cs="Calibri"/>
        <w:rtl w:val="0"/>
      </w:rPr>
      <w:tab/>
    </w:r>
    <w:r>
      <w:rPr>
        <w:rFonts w:ascii="Calibri" w:hAnsi="Calibri" w:eastAsia="Calibri" w:cs="Calibri"/>
        <w:rtl w:val="0"/>
      </w:rPr>
      <w:tab/>
    </w:r>
    <w:r>
      <w:rPr>
        <w:rFonts w:ascii="Calibri" w:hAnsi="Calibri" w:eastAsia="Calibri" w:cs="Calibri"/>
        <w:rtl w:val="0"/>
      </w:rPr>
      <w:t xml:space="preserve">       </w:t>
    </w:r>
    <w:r>
      <w:rPr>
        <w:rFonts w:ascii="Calibri" w:hAnsi="Calibri" w:eastAsia="Calibri" w:cs="Calibri"/>
        <w:color w:val="7F7F7F"/>
        <w:rtl w:val="0"/>
      </w:rPr>
      <w:t>Page</w:t>
    </w:r>
    <w:r>
      <w:rPr>
        <w:rFonts w:ascii="Calibri" w:hAnsi="Calibri" w:eastAsia="Calibri" w:cs="Calibri"/>
        <w:rtl w:val="0"/>
      </w:rPr>
      <w:t xml:space="preserve"> | </w:t>
    </w:r>
    <w:r>
      <w:rPr>
        <w:rFonts w:ascii="Calibri" w:hAnsi="Calibri" w:eastAsia="Calibri" w:cs="Calibri"/>
      </w:rPr>
      <w:fldChar w:fldCharType="begin"/>
    </w:r>
    <w:r>
      <w:rPr>
        <w:rFonts w:ascii="Calibri" w:hAnsi="Calibri" w:eastAsia="Calibri" w:cs="Calibri"/>
      </w:rPr>
      <w:instrText xml:space="preserve">PAGE</w:instrText>
    </w:r>
    <w:r>
      <w:rPr>
        <w:rFonts w:ascii="Calibri" w:hAnsi="Calibri" w:eastAsia="Calibri" w:cs="Calibri"/>
      </w:rPr>
      <w:fldChar w:fldCharType="separate"/>
    </w:r>
    <w:r>
      <w:rPr>
        <w:rFonts w:ascii="Calibri" w:hAnsi="Calibri" w:eastAsia="Calibri" w:cs="Calibri"/>
      </w:rPr>
      <w:fldChar w:fldCharType="end"/>
    </w:r>
    <w:r>
      <w:rPr>
        <w:rFonts w:ascii="Calibri" w:hAnsi="Calibri" w:eastAsia="Calibri" w:cs="Calibri"/>
        <w:rtl w:val="0"/>
      </w:rPr>
      <w:t xml:space="preserve">                                                                          </w:t>
    </w:r>
  </w:p>
  <w:p w14:paraId="00000054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52"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-932815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/>
          <wp:docPr id="118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•"/>
      <w:lvlJc w:val="left"/>
      <w:pPr>
        <w:ind w:left="0" w:firstLine="0"/>
      </w:pPr>
    </w:lvl>
    <w:lvl w:ilvl="1" w:tentative="0">
      <w:start w:val="1"/>
      <w:numFmt w:val="decimal"/>
      <w:lvlText w:val=""/>
      <w:lvlJc w:val="left"/>
      <w:pPr>
        <w:ind w:left="0" w:firstLine="0"/>
      </w:pPr>
    </w:lvl>
    <w:lvl w:ilvl="2" w:tentative="0">
      <w:start w:val="1"/>
      <w:numFmt w:val="decimal"/>
      <w:lvlText w:val=""/>
      <w:lvlJc w:val="left"/>
      <w:pPr>
        <w:ind w:left="0" w:firstLine="0"/>
      </w:pPr>
    </w:lvl>
    <w:lvl w:ilvl="3" w:tentative="0">
      <w:start w:val="1"/>
      <w:numFmt w:val="decimal"/>
      <w:lvlText w:val=""/>
      <w:lvlJc w:val="left"/>
      <w:pPr>
        <w:ind w:left="0" w:firstLine="0"/>
      </w:pPr>
    </w:lvl>
    <w:lvl w:ilvl="4" w:tentative="0">
      <w:start w:val="1"/>
      <w:numFmt w:val="decimal"/>
      <w:lvlText w:val=""/>
      <w:lvlJc w:val="left"/>
      <w:pPr>
        <w:ind w:left="0" w:firstLine="0"/>
      </w:pPr>
    </w:lvl>
    <w:lvl w:ilvl="5" w:tentative="0">
      <w:start w:val="1"/>
      <w:numFmt w:val="decimal"/>
      <w:lvlText w:val=""/>
      <w:lvlJc w:val="left"/>
      <w:pPr>
        <w:ind w:left="0" w:firstLine="0"/>
      </w:pPr>
    </w:lvl>
    <w:lvl w:ilvl="6" w:tentative="0">
      <w:start w:val="1"/>
      <w:numFmt w:val="decimal"/>
      <w:lvlText w:val=""/>
      <w:lvlJc w:val="left"/>
      <w:pPr>
        <w:ind w:left="0" w:firstLine="0"/>
      </w:pPr>
    </w:lvl>
    <w:lvl w:ilvl="7" w:tentative="0">
      <w:start w:val="1"/>
      <w:numFmt w:val="decimal"/>
      <w:lvlText w:val=""/>
      <w:lvlJc w:val="left"/>
      <w:pPr>
        <w:ind w:left="0" w:firstLine="0"/>
      </w:pPr>
    </w:lvl>
    <w:lvl w:ilvl="8" w:tentative="0">
      <w:start w:val="1"/>
      <w:numFmt w:val="decimal"/>
      <w:lvlText w:val=""/>
      <w:lvlJc w:val="left"/>
      <w:pPr>
        <w:ind w:left="0" w:firstLine="0"/>
      </w:pPr>
    </w:lvl>
  </w:abstractNum>
  <w:abstractNum w:abstractNumId="1">
    <w:nsid w:val="0053208E"/>
    <w:multiLevelType w:val="multilevel"/>
    <w:tmpl w:val="0053208E"/>
    <w:lvl w:ilvl="0" w:tentative="0">
      <w:start w:val="1"/>
      <w:numFmt w:val="bullet"/>
      <w:lvlText w:val="•"/>
      <w:lvlJc w:val="left"/>
      <w:pPr>
        <w:ind w:left="0" w:firstLine="0"/>
      </w:pPr>
    </w:lvl>
    <w:lvl w:ilvl="1" w:tentative="0">
      <w:start w:val="1"/>
      <w:numFmt w:val="decimal"/>
      <w:lvlText w:val=""/>
      <w:lvlJc w:val="left"/>
      <w:pPr>
        <w:ind w:left="0" w:firstLine="0"/>
      </w:pPr>
    </w:lvl>
    <w:lvl w:ilvl="2" w:tentative="0">
      <w:start w:val="1"/>
      <w:numFmt w:val="decimal"/>
      <w:lvlText w:val=""/>
      <w:lvlJc w:val="left"/>
      <w:pPr>
        <w:ind w:left="0" w:firstLine="0"/>
      </w:pPr>
    </w:lvl>
    <w:lvl w:ilvl="3" w:tentative="0">
      <w:start w:val="1"/>
      <w:numFmt w:val="decimal"/>
      <w:lvlText w:val=""/>
      <w:lvlJc w:val="left"/>
      <w:pPr>
        <w:ind w:left="0" w:firstLine="0"/>
      </w:pPr>
    </w:lvl>
    <w:lvl w:ilvl="4" w:tentative="0">
      <w:start w:val="1"/>
      <w:numFmt w:val="decimal"/>
      <w:lvlText w:val=""/>
      <w:lvlJc w:val="left"/>
      <w:pPr>
        <w:ind w:left="0" w:firstLine="0"/>
      </w:pPr>
    </w:lvl>
    <w:lvl w:ilvl="5" w:tentative="0">
      <w:start w:val="1"/>
      <w:numFmt w:val="decimal"/>
      <w:lvlText w:val=""/>
      <w:lvlJc w:val="left"/>
      <w:pPr>
        <w:ind w:left="0" w:firstLine="0"/>
      </w:pPr>
    </w:lvl>
    <w:lvl w:ilvl="6" w:tentative="0">
      <w:start w:val="1"/>
      <w:numFmt w:val="decimal"/>
      <w:lvlText w:val=""/>
      <w:lvlJc w:val="left"/>
      <w:pPr>
        <w:ind w:left="0" w:firstLine="0"/>
      </w:pPr>
    </w:lvl>
    <w:lvl w:ilvl="7" w:tentative="0">
      <w:start w:val="1"/>
      <w:numFmt w:val="decimal"/>
      <w:lvlText w:val=""/>
      <w:lvlJc w:val="left"/>
      <w:pPr>
        <w:ind w:left="0" w:firstLine="0"/>
      </w:pPr>
    </w:lvl>
    <w:lvl w:ilvl="8" w:tentative="0">
      <w:start w:val="1"/>
      <w:numFmt w:val="decimal"/>
      <w:lvlText w:val=""/>
      <w:lvlJc w:val="left"/>
      <w:pPr>
        <w:ind w:left="0" w:firstLine="0"/>
      </w:pPr>
    </w:lvl>
  </w:abstractNum>
  <w:abstractNum w:abstractNumId="2">
    <w:nsid w:val="59ADCABA"/>
    <w:multiLevelType w:val="multilevel"/>
    <w:tmpl w:val="59ADCABA"/>
    <w:lvl w:ilvl="0" w:tentative="0">
      <w:start w:val="1"/>
      <w:numFmt w:val="bullet"/>
      <w:lvlText w:val="•"/>
      <w:lvlJc w:val="left"/>
      <w:pPr>
        <w:ind w:left="0" w:firstLine="0"/>
      </w:pPr>
    </w:lvl>
    <w:lvl w:ilvl="1" w:tentative="0">
      <w:start w:val="1"/>
      <w:numFmt w:val="decimal"/>
      <w:lvlText w:val=""/>
      <w:lvlJc w:val="left"/>
      <w:pPr>
        <w:ind w:left="0" w:firstLine="0"/>
      </w:pPr>
    </w:lvl>
    <w:lvl w:ilvl="2" w:tentative="0">
      <w:start w:val="1"/>
      <w:numFmt w:val="decimal"/>
      <w:lvlText w:val=""/>
      <w:lvlJc w:val="left"/>
      <w:pPr>
        <w:ind w:left="0" w:firstLine="0"/>
      </w:pPr>
    </w:lvl>
    <w:lvl w:ilvl="3" w:tentative="0">
      <w:start w:val="1"/>
      <w:numFmt w:val="decimal"/>
      <w:lvlText w:val=""/>
      <w:lvlJc w:val="left"/>
      <w:pPr>
        <w:ind w:left="0" w:firstLine="0"/>
      </w:pPr>
    </w:lvl>
    <w:lvl w:ilvl="4" w:tentative="0">
      <w:start w:val="1"/>
      <w:numFmt w:val="decimal"/>
      <w:lvlText w:val=""/>
      <w:lvlJc w:val="left"/>
      <w:pPr>
        <w:ind w:left="0" w:firstLine="0"/>
      </w:pPr>
    </w:lvl>
    <w:lvl w:ilvl="5" w:tentative="0">
      <w:start w:val="1"/>
      <w:numFmt w:val="decimal"/>
      <w:lvlText w:val=""/>
      <w:lvlJc w:val="left"/>
      <w:pPr>
        <w:ind w:left="0" w:firstLine="0"/>
      </w:pPr>
    </w:lvl>
    <w:lvl w:ilvl="6" w:tentative="0">
      <w:start w:val="1"/>
      <w:numFmt w:val="decimal"/>
      <w:lvlText w:val=""/>
      <w:lvlJc w:val="left"/>
      <w:pPr>
        <w:ind w:left="0" w:firstLine="0"/>
      </w:pPr>
    </w:lvl>
    <w:lvl w:ilvl="7" w:tentative="0">
      <w:start w:val="1"/>
      <w:numFmt w:val="decimal"/>
      <w:lvlText w:val=""/>
      <w:lvlJc w:val="left"/>
      <w:pPr>
        <w:ind w:left="0" w:firstLine="0"/>
      </w:pPr>
    </w:lvl>
    <w:lvl w:ilvl="8" w:tentative="0">
      <w:start w:val="1"/>
      <w:numFmt w:val="decimal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2CDD2D95"/>
    <w:rsid w:val="3296737C"/>
    <w:rsid w:val="6F0517F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iPriority="99" w:name="annotation text"/>
    <w:lsdException w:uiPriority="99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iPriority="99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99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next w:val="1"/>
    <w:qFormat/>
    <w:uiPriority w:val="9"/>
    <w:pPr>
      <w:keepNext/>
      <w:keepLines/>
      <w:spacing w:before="400" w:after="120" w:line="276" w:lineRule="auto"/>
      <w:outlineLvl w:val="0"/>
    </w:pPr>
    <w:rPr>
      <w:rFonts w:ascii="Arial" w:hAnsi="Arial" w:eastAsia="Arial" w:cs="Arial"/>
      <w:sz w:val="40"/>
      <w:szCs w:val="40"/>
      <w:lang w:val="en"/>
    </w:rPr>
  </w:style>
  <w:style w:type="paragraph" w:styleId="3">
    <w:name w:val="heading 2"/>
    <w:next w:val="1"/>
    <w:semiHidden/>
    <w:unhideWhenUsed/>
    <w:qFormat/>
    <w:uiPriority w:val="9"/>
    <w:pPr>
      <w:keepNext/>
      <w:keepLines/>
      <w:spacing w:before="360" w:after="120" w:line="276" w:lineRule="auto"/>
      <w:outlineLvl w:val="1"/>
    </w:pPr>
    <w:rPr>
      <w:rFonts w:ascii="Arial" w:hAnsi="Arial" w:eastAsia="Arial" w:cs="Arial"/>
      <w:sz w:val="32"/>
      <w:szCs w:val="32"/>
      <w:lang w:val="en"/>
    </w:rPr>
  </w:style>
  <w:style w:type="paragraph" w:styleId="4">
    <w:name w:val="heading 3"/>
    <w:next w:val="1"/>
    <w:semiHidden/>
    <w:unhideWhenUsed/>
    <w:qFormat/>
    <w:uiPriority w:val="9"/>
    <w:pPr>
      <w:keepNext/>
      <w:keepLines/>
      <w:spacing w:before="320" w:after="80" w:line="276" w:lineRule="auto"/>
      <w:outlineLvl w:val="2"/>
    </w:pPr>
    <w:rPr>
      <w:rFonts w:ascii="Arial" w:hAnsi="Arial" w:eastAsia="Arial" w:cs="Arial"/>
      <w:color w:val="434343"/>
      <w:sz w:val="28"/>
      <w:szCs w:val="28"/>
      <w:lang w:val="en"/>
    </w:rPr>
  </w:style>
  <w:style w:type="paragraph" w:styleId="5">
    <w:name w:val="heading 4"/>
    <w:next w:val="1"/>
    <w:semiHidden/>
    <w:unhideWhenUsed/>
    <w:qFormat/>
    <w:uiPriority w:val="9"/>
    <w:pPr>
      <w:keepNext/>
      <w:keepLines/>
      <w:spacing w:before="280" w:after="80" w:line="276" w:lineRule="auto"/>
      <w:outlineLvl w:val="3"/>
    </w:pPr>
    <w:rPr>
      <w:rFonts w:ascii="Arial" w:hAnsi="Arial" w:eastAsia="Arial" w:cs="Arial"/>
      <w:color w:val="666666"/>
      <w:sz w:val="24"/>
      <w:szCs w:val="24"/>
      <w:lang w:val="en"/>
    </w:rPr>
  </w:style>
  <w:style w:type="paragraph" w:styleId="6">
    <w:name w:val="heading 5"/>
    <w:next w:val="1"/>
    <w:semiHidden/>
    <w:unhideWhenUsed/>
    <w:qFormat/>
    <w:uiPriority w:val="9"/>
    <w:pPr>
      <w:keepNext/>
      <w:keepLines/>
      <w:spacing w:before="240" w:after="80" w:line="276" w:lineRule="auto"/>
      <w:outlineLvl w:val="4"/>
    </w:pPr>
    <w:rPr>
      <w:rFonts w:ascii="Arial" w:hAnsi="Arial" w:eastAsia="Arial" w:cs="Arial"/>
      <w:color w:val="666666"/>
      <w:sz w:val="22"/>
      <w:szCs w:val="22"/>
      <w:lang w:val="en"/>
    </w:rPr>
  </w:style>
  <w:style w:type="paragraph" w:styleId="7">
    <w:name w:val="heading 6"/>
    <w:next w:val="1"/>
    <w:semiHidden/>
    <w:unhideWhenUsed/>
    <w:qFormat/>
    <w:uiPriority w:val="9"/>
    <w:pPr>
      <w:keepNext/>
      <w:keepLines/>
      <w:spacing w:before="240" w:after="80" w:line="276" w:lineRule="auto"/>
      <w:outlineLvl w:val="5"/>
    </w:pPr>
    <w:rPr>
      <w:rFonts w:ascii="Arial" w:hAnsi="Arial" w:eastAsia="Arial" w:cs="Arial"/>
      <w:i/>
      <w:color w:val="666666"/>
      <w:sz w:val="22"/>
      <w:szCs w:val="22"/>
      <w:lang w:val="en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annotation reference"/>
    <w:basedOn w:val="8"/>
    <w:semiHidden/>
    <w:unhideWhenUsed/>
    <w:uiPriority w:val="99"/>
    <w:rPr>
      <w:sz w:val="16"/>
      <w:szCs w:val="16"/>
    </w:rPr>
  </w:style>
  <w:style w:type="paragraph" w:styleId="11">
    <w:name w:val="annotation text"/>
    <w:basedOn w:val="1"/>
    <w:link w:val="21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12">
    <w:name w:val="annotation subject"/>
    <w:basedOn w:val="11"/>
    <w:next w:val="11"/>
    <w:link w:val="22"/>
    <w:semiHidden/>
    <w:unhideWhenUsed/>
    <w:uiPriority w:val="99"/>
    <w:rPr>
      <w:b/>
      <w:bCs/>
    </w:rPr>
  </w:style>
  <w:style w:type="paragraph" w:styleId="13">
    <w:name w:val="footer"/>
    <w:basedOn w:val="1"/>
    <w:link w:val="20"/>
    <w:unhideWhenUsed/>
    <w:uiPriority w:val="99"/>
    <w:pPr>
      <w:tabs>
        <w:tab w:val="center" w:pos="4513"/>
        <w:tab w:val="right" w:pos="9026"/>
      </w:tabs>
      <w:spacing w:line="240" w:lineRule="auto"/>
    </w:pPr>
  </w:style>
  <w:style w:type="paragraph" w:styleId="14">
    <w:name w:val="header"/>
    <w:basedOn w:val="1"/>
    <w:link w:val="19"/>
    <w:unhideWhenUsed/>
    <w:uiPriority w:val="99"/>
    <w:pPr>
      <w:tabs>
        <w:tab w:val="center" w:pos="4513"/>
        <w:tab w:val="right" w:pos="9026"/>
      </w:tabs>
      <w:spacing w:line="240" w:lineRule="auto"/>
    </w:pPr>
  </w:style>
  <w:style w:type="paragraph" w:styleId="15">
    <w:name w:val="Subtitle"/>
    <w:next w:val="1"/>
    <w:uiPriority w:val="0"/>
    <w:pPr>
      <w:keepNext/>
      <w:keepLines/>
      <w:spacing w:after="320" w:line="276" w:lineRule="auto"/>
    </w:pPr>
    <w:rPr>
      <w:rFonts w:ascii="Arial" w:hAnsi="Arial" w:eastAsia="Arial" w:cs="Arial"/>
      <w:color w:val="666666"/>
      <w:sz w:val="30"/>
      <w:szCs w:val="30"/>
      <w:lang w:val="en"/>
    </w:rPr>
  </w:style>
  <w:style w:type="paragraph" w:styleId="16">
    <w:name w:val="Title"/>
    <w:next w:val="1"/>
    <w:qFormat/>
    <w:uiPriority w:val="10"/>
    <w:pPr>
      <w:keepNext/>
      <w:keepLines/>
      <w:spacing w:after="60" w:line="276" w:lineRule="auto"/>
    </w:pPr>
    <w:rPr>
      <w:rFonts w:ascii="Arial" w:hAnsi="Arial" w:eastAsia="Arial" w:cs="Arial"/>
      <w:sz w:val="52"/>
      <w:szCs w:val="52"/>
      <w:lang w:val="en"/>
    </w:rPr>
  </w:style>
  <w:style w:type="table" w:customStyle="1" w:styleId="17">
    <w:name w:val="Table Normal1"/>
    <w:uiPriority w:val="0"/>
  </w:style>
  <w:style w:type="paragraph" w:styleId="18">
    <w:name w:val="List Paragraph"/>
    <w:basedOn w:val="1"/>
    <w:qFormat/>
    <w:uiPriority w:val="34"/>
    <w:pPr>
      <w:spacing w:line="240" w:lineRule="auto"/>
      <w:ind w:left="720"/>
      <w:contextualSpacing/>
    </w:pPr>
    <w:rPr>
      <w:rFonts w:ascii="Times New Roman" w:hAnsi="Times New Roman" w:cs="Times New Roman" w:eastAsiaTheme="minorEastAsia"/>
      <w:lang w:val="en-IN"/>
    </w:rPr>
  </w:style>
  <w:style w:type="character" w:customStyle="1" w:styleId="19">
    <w:name w:val="Header Char"/>
    <w:basedOn w:val="8"/>
    <w:link w:val="14"/>
    <w:uiPriority w:val="99"/>
  </w:style>
  <w:style w:type="character" w:customStyle="1" w:styleId="20">
    <w:name w:val="Footer Char"/>
    <w:basedOn w:val="8"/>
    <w:link w:val="13"/>
    <w:uiPriority w:val="99"/>
  </w:style>
  <w:style w:type="character" w:customStyle="1" w:styleId="21">
    <w:name w:val="Comment Text Char"/>
    <w:basedOn w:val="8"/>
    <w:link w:val="11"/>
    <w:semiHidden/>
    <w:uiPriority w:val="99"/>
    <w:rPr>
      <w:sz w:val="20"/>
      <w:szCs w:val="20"/>
    </w:rPr>
  </w:style>
  <w:style w:type="character" w:customStyle="1" w:styleId="22">
    <w:name w:val="Comment Subject Char"/>
    <w:basedOn w:val="21"/>
    <w:link w:val="12"/>
    <w:semiHidden/>
    <w:uiPriority w:val="99"/>
    <w:rPr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FIby3HqHcKRzkxQcP6r//wq42g==">AMUW2mWhI415fsCga9Q0AUjxW0Z5CW4yzMp3Ku+aqrfFCkXZBrcOmSM3ac+POyUTaf3gpcphhV9xnQSfvwC9xAxLfCvjrBxUNiDUZdsDYcFQN3/E2H0YPv5h9/A5apS9v7w5VTjzg6GEW90cn1tSjh0hMAg4wIZ7Lw==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7</Pages>
  <TotalTime>0</TotalTime>
  <ScaleCrop>false</ScaleCrop>
  <LinksUpToDate>false</LinksUpToDate>
  <Application>WPS Office_12.2.0.17119_F1E327BC-269C-435d-A152-05C5408002CA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2021-12-29T04:56:00Z</dcterms:created>
  <dc:creator>Kanika</dc:creator>
  <cp:lastModifiedBy>Kanika</cp:lastModifiedBy>
  <dcterms:modified xsi:type="dcterms:W3CDTF">2024-07-15T10:46:07Z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AF7D9C796046421F942B58129EF8FE97_12</vt:lpwstr>
  </property>
</Properties>
</file>